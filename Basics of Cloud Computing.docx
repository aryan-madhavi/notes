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0B6E4" w14:textId="77777777" w:rsidR="00136379" w:rsidRPr="004B2D1E" w:rsidRDefault="00136379" w:rsidP="00A30129">
      <w:pPr>
        <w:jc w:val="both"/>
        <w:rPr>
          <w:rFonts w:cs="Times New Roman"/>
          <w:szCs w:val="24"/>
        </w:rPr>
      </w:pPr>
    </w:p>
    <w:p w14:paraId="12D51290" w14:textId="7B935CBC" w:rsidR="00A30129" w:rsidRPr="004B2D1E" w:rsidRDefault="007652D0" w:rsidP="00A30129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Date: 10.0</w:t>
      </w:r>
      <w:r w:rsidR="006F58AC">
        <w:rPr>
          <w:rFonts w:cs="Times New Roman"/>
          <w:szCs w:val="24"/>
        </w:rPr>
        <w:t>6.2025</w:t>
      </w:r>
    </w:p>
    <w:p w14:paraId="1335C79A" w14:textId="77777777" w:rsidR="00A30129" w:rsidRPr="004B2D1E" w:rsidRDefault="00A30129" w:rsidP="00A30129">
      <w:pPr>
        <w:jc w:val="both"/>
        <w:rPr>
          <w:rFonts w:cs="Times New Roman"/>
          <w:szCs w:val="24"/>
        </w:rPr>
      </w:pPr>
    </w:p>
    <w:p w14:paraId="113715A5" w14:textId="77777777" w:rsidR="00A30129" w:rsidRPr="004B2D1E" w:rsidRDefault="00A30129" w:rsidP="00A3012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462559" w14:textId="77777777" w:rsidR="00EE31C2" w:rsidRPr="004B2D1E" w:rsidRDefault="00EE31C2" w:rsidP="00A30129">
      <w:pPr>
        <w:jc w:val="both"/>
        <w:rPr>
          <w:rFonts w:cs="Times New Roman"/>
          <w:szCs w:val="24"/>
        </w:rPr>
      </w:pPr>
    </w:p>
    <w:p w14:paraId="631388F8" w14:textId="77777777" w:rsidR="00EE31C2" w:rsidRPr="004B2D1E" w:rsidRDefault="00EE31C2" w:rsidP="00A30129">
      <w:pPr>
        <w:jc w:val="both"/>
        <w:rPr>
          <w:rFonts w:cs="Times New Roman"/>
          <w:szCs w:val="24"/>
        </w:rPr>
      </w:pPr>
    </w:p>
    <w:p w14:paraId="7F7A706D" w14:textId="77777777" w:rsidR="00A30129" w:rsidRPr="004B2D1E" w:rsidRDefault="00A30129" w:rsidP="00A30129">
      <w:pPr>
        <w:jc w:val="both"/>
        <w:rPr>
          <w:rFonts w:cs="Times New Roman"/>
          <w:szCs w:val="24"/>
        </w:rPr>
      </w:pPr>
    </w:p>
    <w:p w14:paraId="1737F9BD" w14:textId="36A0090E" w:rsidR="00A30129" w:rsidRPr="00101A67" w:rsidRDefault="00101A67" w:rsidP="00101A67">
      <w:pPr>
        <w:pStyle w:val="MyHeading"/>
      </w:pPr>
      <w:r>
        <w:t>Basics of Cloud Computing</w:t>
      </w:r>
    </w:p>
    <w:p w14:paraId="5974901D" w14:textId="25786C67" w:rsidR="00D95DC3" w:rsidRPr="004B2D1E" w:rsidRDefault="00101A67">
      <w:pPr>
        <w:pStyle w:val="BodyText"/>
        <w:rPr>
          <w:rFonts w:cs="Times New Roman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F54072D" wp14:editId="79DFF612">
            <wp:extent cx="6070600" cy="3035300"/>
            <wp:effectExtent l="0" t="0" r="0" b="0"/>
            <wp:docPr id="19" name="Picture 19" descr="https://cdni.iconscout.com/illustration/premium/thumb/cloud-computing-4841447-4047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i.iconscout.com/illustration/premium/thumb/cloud-computing-4841447-404717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2CB" w:rsidRPr="004B2D1E">
        <w:rPr>
          <w:rFonts w:cs="Times New Roman"/>
          <w:noProof/>
          <w:szCs w:val="24"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BC8840F" wp14:editId="767F045E">
                <wp:simplePos x="0" y="0"/>
                <wp:positionH relativeFrom="page">
                  <wp:posOffset>9525</wp:posOffset>
                </wp:positionH>
                <wp:positionV relativeFrom="page">
                  <wp:posOffset>0</wp:posOffset>
                </wp:positionV>
                <wp:extent cx="7764780" cy="1090295"/>
                <wp:effectExtent l="0" t="0" r="762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780" cy="1090295"/>
                          <a:chOff x="12" y="0"/>
                          <a:chExt cx="12228" cy="1717"/>
                        </a:xfrm>
                      </wpg:grpSpPr>
                      <wps:wsp>
                        <wps:cNvPr id="12" name="Rectangles 12"/>
                        <wps:cNvSpPr/>
                        <wps:spPr>
                          <a:xfrm>
                            <a:off x="12" y="18"/>
                            <a:ext cx="12228" cy="1107"/>
                          </a:xfrm>
                          <a:prstGeom prst="rect">
                            <a:avLst/>
                          </a:prstGeom>
                          <a:solidFill>
                            <a:srgbClr val="E0DF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22" y="0"/>
                            <a:ext cx="8218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Freeform 14"/>
                        <wps:cNvSpPr/>
                        <wps:spPr>
                          <a:xfrm>
                            <a:off x="4163" y="22"/>
                            <a:ext cx="8076" cy="1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6" h="1619">
                                <a:moveTo>
                                  <a:pt x="8076" y="0"/>
                                </a:moveTo>
                                <a:lnTo>
                                  <a:pt x="0" y="0"/>
                                </a:lnTo>
                                <a:lnTo>
                                  <a:pt x="1604" y="1619"/>
                                </a:lnTo>
                                <a:lnTo>
                                  <a:pt x="8076" y="1619"/>
                                </a:lnTo>
                                <a:lnTo>
                                  <a:pt x="8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B3C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6810" y="480"/>
                            <a:ext cx="3954" cy="1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" name="Rectangles 16"/>
                        <wps:cNvSpPr/>
                        <wps:spPr>
                          <a:xfrm>
                            <a:off x="6810" y="480"/>
                            <a:ext cx="3954" cy="1164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51C3F8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389" y="540"/>
                            <a:ext cx="2796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275DDC" id="Group 18" o:spid="_x0000_s1026" style="position:absolute;margin-left:.75pt;margin-top:0;width:611.4pt;height:85.85pt;z-index:-251658240;mso-position-horizontal-relative:page;mso-position-vertical-relative:page" coordorigin="12" coordsize="12228,171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">
                <v:rect id="Rectangles 12" o:spid="_x0000_s1027" style="position:absolute;left:12;top:18;width:12228;height:1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" fillcolor="#e0dfcc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022;width:8218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">
                  <v:imagedata r:id="rId15" o:title=""/>
                  <v:path arrowok="t"/>
                </v:shape>
                <v:shape id="Freeform 14" o:spid="_x0000_s1029" style="position:absolute;left:4163;top:22;width:8076;height:1619;visibility:visible;mso-wrap-style:square;v-text-anchor:top" coordsize="8076,1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" path="m8076,l,,1604,1619r6472,l8076,xe" fillcolor="#4eb3cf" stroked="f">
                  <v:path arrowok="t" textboxrect="0,0,8076,1619"/>
                </v:shape>
                <v:rect id="Rectangles 15" o:spid="_x0000_s1030" style="position:absolute;left:6810;top:480;width:3954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/>
                <v:rect id="Rectangles 16" o:spid="_x0000_s1031" style="position:absolute;left:6810;top:480;width:3954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" filled="f" strokecolor="#51c3f8" strokeweight="3pt"/>
                <v:shape id="Picture 8" o:spid="_x0000_s1032" type="#_x0000_t75" style="position:absolute;left:7389;top:540;width:2796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">
                  <v:imagedata r:id="rId16" o:title=""/>
                  <v:path arrowok="t"/>
                </v:shape>
                <w10:wrap anchorx="page" anchory="page"/>
              </v:group>
            </w:pict>
          </mc:Fallback>
        </mc:AlternateContent>
      </w:r>
      <w:r w:rsidR="00D272CB" w:rsidRPr="004B2D1E">
        <w:rPr>
          <w:rFonts w:cs="Times New Roman"/>
          <w:noProof/>
          <w:szCs w:val="24"/>
          <w:lang w:val="en-IN" w:eastAsia="en-IN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1D790F3" wp14:editId="45E06510">
                <wp:simplePos x="0" y="0"/>
                <wp:positionH relativeFrom="page">
                  <wp:posOffset>7620</wp:posOffset>
                </wp:positionH>
                <wp:positionV relativeFrom="page">
                  <wp:posOffset>9210675</wp:posOffset>
                </wp:positionV>
                <wp:extent cx="7764780" cy="476885"/>
                <wp:effectExtent l="0" t="0" r="7620" b="1841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780" cy="476885"/>
                          <a:chOff x="12" y="14506"/>
                          <a:chExt cx="12228" cy="751"/>
                        </a:xfrm>
                      </wpg:grpSpPr>
                      <wps:wsp>
                        <wps:cNvPr id="6" name="Rectangles 6"/>
                        <wps:cNvSpPr/>
                        <wps:spPr>
                          <a:xfrm>
                            <a:off x="12" y="14578"/>
                            <a:ext cx="12228" cy="601"/>
                          </a:xfrm>
                          <a:prstGeom prst="rect">
                            <a:avLst/>
                          </a:prstGeom>
                          <a:solidFill>
                            <a:srgbClr val="E0DF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052" y="14506"/>
                            <a:ext cx="818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4590"/>
                            <a:ext cx="8178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Freeform 9"/>
                        <wps:cNvSpPr/>
                        <wps:spPr>
                          <a:xfrm>
                            <a:off x="4074" y="14588"/>
                            <a:ext cx="8128" cy="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" h="595">
                                <a:moveTo>
                                  <a:pt x="8128" y="0"/>
                                </a:moveTo>
                                <a:lnTo>
                                  <a:pt x="0" y="0"/>
                                </a:lnTo>
                                <a:lnTo>
                                  <a:pt x="1610" y="595"/>
                                </a:lnTo>
                                <a:lnTo>
                                  <a:pt x="8128" y="595"/>
                                </a:lnTo>
                                <a:lnTo>
                                  <a:pt x="8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B3C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2" y="14506"/>
                            <a:ext cx="1222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8F039B" w14:textId="77777777" w:rsidR="00D95DC3" w:rsidRDefault="00D95DC3">
                              <w:pPr>
                                <w:spacing w:before="6"/>
                                <w:rPr>
                                  <w:sz w:val="18"/>
                                </w:rPr>
                              </w:pPr>
                            </w:p>
                            <w:p w14:paraId="188A303F" w14:textId="77777777" w:rsidR="00D95DC3" w:rsidRDefault="00D272CB">
                              <w:pPr>
                                <w:ind w:left="6341"/>
                                <w:rPr>
                                  <w:rFonts w:ascii="Verdana"/>
                                  <w:sz w:val="14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Copyright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1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@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2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202</w:t>
                              </w:r>
                              <w:r w:rsidR="009E702D"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4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7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P</w:t>
                              </w:r>
                              <w:r w:rsidR="009E702D"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byThree.com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8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All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Rights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15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0"/>
                                  <w:sz w:val="14"/>
                                </w:rPr>
                                <w:t>Reserved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790F3" id="Group 11" o:spid="_x0000_s1026" style="position:absolute;margin-left:.6pt;margin-top:725.25pt;width:611.4pt;height:37.55pt;z-index:251656192;mso-position-horizontal-relative:page;mso-position-vertical-relative:page" coordorigin="12,14506" coordsize="12228,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">
                <v:rect id="Rectangles 6" o:spid="_x0000_s1027" style="position:absolute;left:12;top:14578;width:12228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" fillcolor="#e0dfcc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4052;top:14506;width:8188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">
                  <v:imagedata r:id="rId19" o:title=""/>
                  <v:path arrowok="t"/>
                </v:shape>
                <v:shape id="Picture 12" o:spid="_x0000_s1029" type="#_x0000_t75" style="position:absolute;left:4062;top:14590;width:8178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">
                  <v:imagedata r:id="rId20" o:title=""/>
                  <v:path arrowok="t"/>
                </v:shape>
                <v:shape id="Freeform 9" o:spid="_x0000_s1030" style="position:absolute;left:4074;top:14588;width:8128;height:595;visibility:visible;mso-wrap-style:square;v-text-anchor:top" coordsize="8128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" path="m8128,l,,1610,595r6518,l8128,xe" fillcolor="#4eb3cf" stroked="f">
                  <v:path arrowok="t" textboxrect="0,0,8128,595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1" type="#_x0000_t202" style="position:absolute;left:12;top:14506;width:12228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B8F039B" w14:textId="77777777" w:rsidR="00D95DC3" w:rsidRDefault="00D95DC3">
                        <w:pPr>
                          <w:spacing w:before="6"/>
                          <w:rPr>
                            <w:sz w:val="18"/>
                          </w:rPr>
                        </w:pPr>
                      </w:p>
                      <w:p w14:paraId="188A303F" w14:textId="77777777" w:rsidR="00D95DC3" w:rsidRDefault="00D272CB">
                        <w:pPr>
                          <w:ind w:left="6341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Copyright</w:t>
                        </w:r>
                        <w:r>
                          <w:rPr>
                            <w:rFonts w:ascii="Verdana"/>
                            <w:color w:val="FFFFFF"/>
                            <w:spacing w:val="11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@</w:t>
                        </w:r>
                        <w:r>
                          <w:rPr>
                            <w:rFonts w:ascii="Verdana"/>
                            <w:color w:val="FFFFFF"/>
                            <w:spacing w:val="12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202</w:t>
                        </w:r>
                        <w:r w:rsidR="009E702D"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4</w:t>
                        </w:r>
                        <w:r>
                          <w:rPr>
                            <w:rFonts w:ascii="Verdana"/>
                            <w:color w:val="FFFFFF"/>
                            <w:spacing w:val="7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P</w:t>
                        </w:r>
                        <w:r w:rsidR="009E702D"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i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byThree.com</w:t>
                        </w:r>
                        <w:r>
                          <w:rPr>
                            <w:rFonts w:ascii="Verdana"/>
                            <w:color w:val="FFFFFF"/>
                            <w:spacing w:val="8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All</w:t>
                        </w:r>
                        <w:r>
                          <w:rPr>
                            <w:rFonts w:ascii="Verdana"/>
                            <w:color w:val="FFFFFF"/>
                            <w:spacing w:val="1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Rights</w:t>
                        </w:r>
                        <w:r>
                          <w:rPr>
                            <w:rFonts w:ascii="Verdana"/>
                            <w:color w:val="FFFFFF"/>
                            <w:spacing w:val="15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0"/>
                            <w:sz w:val="14"/>
                          </w:rPr>
                          <w:t>Reserved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="Arial MT" w:hAnsi="Times New Roman" w:cs="Arial MT"/>
          <w:color w:val="auto"/>
          <w:sz w:val="24"/>
          <w:szCs w:val="22"/>
        </w:rPr>
        <w:id w:val="-992794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DB21BD" w14:textId="14642EF3" w:rsidR="00FB3042" w:rsidRPr="00B6281B" w:rsidRDefault="00FB3042">
          <w:pPr>
            <w:pStyle w:val="TOCHeading"/>
            <w:rPr>
              <w:rFonts w:ascii="Times New Roman" w:hAnsi="Times New Roman" w:cs="Times New Roman"/>
              <w:szCs w:val="24"/>
            </w:rPr>
          </w:pPr>
          <w:r w:rsidRPr="00B6281B">
            <w:rPr>
              <w:rFonts w:ascii="Times New Roman" w:hAnsi="Times New Roman" w:cs="Times New Roman"/>
              <w:szCs w:val="24"/>
            </w:rPr>
            <w:t>Contents</w:t>
          </w:r>
        </w:p>
        <w:p w14:paraId="5BD5832F" w14:textId="6E2155A6" w:rsidR="00FB3042" w:rsidRPr="00FB3042" w:rsidRDefault="00FB3042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r w:rsidRPr="00FB3042">
            <w:rPr>
              <w:rFonts w:cs="Times New Roman"/>
              <w:szCs w:val="24"/>
            </w:rPr>
            <w:fldChar w:fldCharType="begin"/>
          </w:r>
          <w:r w:rsidRPr="00FB3042">
            <w:rPr>
              <w:rFonts w:cs="Times New Roman"/>
              <w:szCs w:val="24"/>
            </w:rPr>
            <w:instrText xml:space="preserve"> TOC \o "1-3" \h \z \u </w:instrText>
          </w:r>
          <w:r w:rsidRPr="00FB3042">
            <w:rPr>
              <w:rFonts w:cs="Times New Roman"/>
              <w:szCs w:val="24"/>
            </w:rPr>
            <w:fldChar w:fldCharType="separate"/>
          </w:r>
          <w:hyperlink w:anchor="_Toc200538496" w:history="1">
            <w:r w:rsidRPr="00FB3042">
              <w:rPr>
                <w:rStyle w:val="Hyperlink"/>
                <w:rFonts w:cs="Times New Roman"/>
                <w:noProof/>
                <w:szCs w:val="24"/>
              </w:rPr>
              <w:t>1. What is Cloud Computing?</w:t>
            </w:r>
            <w:r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_Toc200538496 \h </w:instrText>
            </w:r>
            <w:r w:rsidRPr="00FB3042">
              <w:rPr>
                <w:rFonts w:cs="Times New Roman"/>
                <w:noProof/>
                <w:webHidden/>
                <w:szCs w:val="24"/>
              </w:rPr>
            </w:r>
            <w:r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Pr="00FB3042">
              <w:rPr>
                <w:rFonts w:cs="Times New Roman"/>
                <w:noProof/>
                <w:webHidden/>
                <w:szCs w:val="24"/>
              </w:rPr>
              <w:t>2</w:t>
            </w:r>
            <w:r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9167F49" w14:textId="210254F9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497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2. What is a Cloud Service Provider (CSP)?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_Toc200538497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2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5F1DEBDC" w14:textId="73864356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498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3. Landscape of CSPs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_Toc200538498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2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9EE36AF" w14:textId="23E19D10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499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4. Common Cloud Services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_Toc200538499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2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2B4904B" w14:textId="5D55D20D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500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5. Evolution of Cloud Computing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_Toc200538500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3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4107A57" w14:textId="70511973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501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6. Evolution of Computing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_Toc200538501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3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732476D" w14:textId="7DC48EFB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502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7. Types of Cloud Computing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_Toc200538502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4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EEB090C" w14:textId="16C9B4A3" w:rsidR="00FB3042" w:rsidRPr="00FB3042" w:rsidRDefault="00432D73">
          <w:pPr>
            <w:pStyle w:val="TOC1"/>
            <w:tabs>
              <w:tab w:val="right" w:leader="dot" w:pos="9550"/>
            </w:tabs>
            <w:rPr>
              <w:rFonts w:cs="Times New Roman"/>
              <w:noProof/>
              <w:szCs w:val="24"/>
            </w:rPr>
          </w:pPr>
          <w:hyperlink w:anchor="_Toc200538503" w:history="1">
            <w:r w:rsidR="00FB3042" w:rsidRPr="00FB3042">
              <w:rPr>
                <w:rStyle w:val="Hyperlink"/>
                <w:rFonts w:cs="Times New Roman"/>
                <w:noProof/>
                <w:szCs w:val="24"/>
              </w:rPr>
              <w:t>8. Cloud Deployment Models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ab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instrText xml:space="preserve"> PAGEREF _Toc200538503 \h </w:instrTex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t>4</w:t>
            </w:r>
            <w:r w:rsidR="00FB3042" w:rsidRPr="00FB3042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CAA0DC7" w14:textId="532382F7" w:rsidR="00FB3042" w:rsidRDefault="00FB3042">
          <w:r w:rsidRPr="00FB3042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3F596FBC" w14:textId="77777777" w:rsidR="00FB3042" w:rsidRDefault="00FB3042" w:rsidP="00FB3042"/>
    <w:p w14:paraId="3C52E3BE" w14:textId="77777777" w:rsidR="006F58AC" w:rsidRPr="006F58AC" w:rsidRDefault="006F58AC" w:rsidP="006F58AC">
      <w:pPr>
        <w:widowControl/>
        <w:autoSpaceDE/>
        <w:autoSpaceDN/>
        <w:rPr>
          <w:rFonts w:eastAsia="Arial" w:cs="Arial"/>
          <w:b/>
          <w:bCs/>
          <w:sz w:val="28"/>
          <w:szCs w:val="20"/>
        </w:rPr>
      </w:pPr>
      <w:r>
        <w:br w:type="page"/>
      </w:r>
    </w:p>
    <w:p w14:paraId="52F7B40F" w14:textId="77777777" w:rsidR="00D95DC3" w:rsidRDefault="006F58AC" w:rsidP="006F58AC">
      <w:pPr>
        <w:pStyle w:val="Heading1"/>
        <w:ind w:left="0"/>
      </w:pPr>
      <w:bookmarkStart w:id="0" w:name="_Toc200538496"/>
      <w:r>
        <w:lastRenderedPageBreak/>
        <w:t>1. What is Cloud Computing?</w:t>
      </w:r>
      <w:bookmarkEnd w:id="0"/>
    </w:p>
    <w:p w14:paraId="03C37A98" w14:textId="77777777" w:rsidR="006F58AC" w:rsidRDefault="006F58AC" w:rsidP="006F58AC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F58AC">
        <w:rPr>
          <w:rFonts w:cs="Times New Roman"/>
          <w:szCs w:val="24"/>
        </w:rPr>
        <w:t>Cloud Computing is the practice of using a network of remote servers hosted on the internet to store, manage, and process data, rather than a local server or a personal computer.</w:t>
      </w:r>
    </w:p>
    <w:p w14:paraId="7D42D635" w14:textId="77777777" w:rsidR="006F58AC" w:rsidRDefault="006F58AC" w:rsidP="006F58AC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Cloud Computing is the on-demand delivery of compute power, database storage, applications, and other IT resources.</w:t>
      </w:r>
    </w:p>
    <w:p w14:paraId="0820A9EA" w14:textId="77777777" w:rsidR="006F58AC" w:rsidRDefault="006F58AC" w:rsidP="006F58AC">
      <w:pPr>
        <w:rPr>
          <w:rFonts w:cs="Times New Roman"/>
          <w:szCs w:val="24"/>
        </w:rPr>
      </w:pPr>
    </w:p>
    <w:p w14:paraId="682336D2" w14:textId="77777777" w:rsidR="006F58AC" w:rsidRDefault="006F58AC" w:rsidP="006F58AC">
      <w:pPr>
        <w:pStyle w:val="Heading1"/>
        <w:ind w:left="0"/>
      </w:pPr>
      <w:bookmarkStart w:id="1" w:name="_Toc200538497"/>
      <w:r>
        <w:t>2. What is a Cloud Service Provider (CSP)?</w:t>
      </w:r>
      <w:bookmarkEnd w:id="1"/>
    </w:p>
    <w:p w14:paraId="29FAF4B3" w14:textId="77777777" w:rsidR="006F58AC" w:rsidRDefault="006F58AC" w:rsidP="006F58AC">
      <w:r>
        <w:t>A CSP is a company which provides multiple cloud services. These cloud services:</w:t>
      </w:r>
    </w:p>
    <w:p w14:paraId="1B8A4BC6" w14:textId="77777777" w:rsidR="006F58AC" w:rsidRDefault="006F58AC" w:rsidP="006F58AC">
      <w:pPr>
        <w:pStyle w:val="ListParagraph"/>
        <w:numPr>
          <w:ilvl w:val="0"/>
          <w:numId w:val="6"/>
        </w:numPr>
      </w:pPr>
      <w:r>
        <w:t>Can be chained together to create cloud architecture.</w:t>
      </w:r>
    </w:p>
    <w:p w14:paraId="2389AF1E" w14:textId="77777777" w:rsidR="006F58AC" w:rsidRDefault="006F58AC" w:rsidP="006F58AC">
      <w:pPr>
        <w:pStyle w:val="ListParagraph"/>
        <w:numPr>
          <w:ilvl w:val="0"/>
          <w:numId w:val="6"/>
        </w:numPr>
      </w:pPr>
      <w:r>
        <w:t xml:space="preserve">Are accessible via a Single Unified API, </w:t>
      </w:r>
      <w:proofErr w:type="spellStart"/>
      <w:r>
        <w:t>eg</w:t>
      </w:r>
      <w:proofErr w:type="spellEnd"/>
      <w:r>
        <w:t>. AWS API.</w:t>
      </w:r>
    </w:p>
    <w:p w14:paraId="740FD09C" w14:textId="77777777" w:rsidR="006F58AC" w:rsidRDefault="006F58AC" w:rsidP="006F58AC">
      <w:pPr>
        <w:pStyle w:val="ListParagraph"/>
        <w:numPr>
          <w:ilvl w:val="0"/>
          <w:numId w:val="6"/>
        </w:numPr>
      </w:pPr>
      <w:r>
        <w:t xml:space="preserve">Utilize metered billing based on usage, </w:t>
      </w:r>
      <w:proofErr w:type="spellStart"/>
      <w:r>
        <w:t>eg</w:t>
      </w:r>
      <w:proofErr w:type="spellEnd"/>
      <w:r>
        <w:t>. Per second, per user.</w:t>
      </w:r>
    </w:p>
    <w:p w14:paraId="1DC2F226" w14:textId="77777777" w:rsidR="006F58AC" w:rsidRDefault="006F58AC" w:rsidP="006F58AC">
      <w:pPr>
        <w:pStyle w:val="ListParagraph"/>
        <w:numPr>
          <w:ilvl w:val="0"/>
          <w:numId w:val="6"/>
        </w:numPr>
      </w:pPr>
      <w:r>
        <w:t xml:space="preserve">Have rich built-in monitoring, </w:t>
      </w:r>
      <w:proofErr w:type="spellStart"/>
      <w:r>
        <w:t>eg</w:t>
      </w:r>
      <w:proofErr w:type="spellEnd"/>
      <w:r>
        <w:t xml:space="preserve">. AWS </w:t>
      </w:r>
      <w:proofErr w:type="spellStart"/>
      <w:r>
        <w:t>CloudTrail</w:t>
      </w:r>
      <w:proofErr w:type="spellEnd"/>
      <w:r>
        <w:t>.</w:t>
      </w:r>
    </w:p>
    <w:p w14:paraId="5AD070D9" w14:textId="77777777" w:rsidR="006F58AC" w:rsidRDefault="006F58AC" w:rsidP="006F58AC">
      <w:pPr>
        <w:pStyle w:val="ListParagraph"/>
        <w:numPr>
          <w:ilvl w:val="0"/>
          <w:numId w:val="6"/>
        </w:numPr>
      </w:pPr>
      <w:r>
        <w:t>Offers Infrastructure-as-a-Service (IaaS).</w:t>
      </w:r>
    </w:p>
    <w:p w14:paraId="098614E5" w14:textId="77777777" w:rsidR="006F58AC" w:rsidRDefault="006F58AC" w:rsidP="006F58AC">
      <w:pPr>
        <w:pStyle w:val="ListParagraph"/>
        <w:numPr>
          <w:ilvl w:val="0"/>
          <w:numId w:val="6"/>
        </w:numPr>
      </w:pPr>
      <w:r>
        <w:t>Offers automation via Infrastructure-as-Code (</w:t>
      </w:r>
      <w:proofErr w:type="spellStart"/>
      <w:r>
        <w:t>IaC</w:t>
      </w:r>
      <w:proofErr w:type="spellEnd"/>
      <w:r>
        <w:t>)</w:t>
      </w:r>
    </w:p>
    <w:p w14:paraId="77DC436B" w14:textId="77777777" w:rsidR="006C5D60" w:rsidRDefault="006C5D60" w:rsidP="006C5D60"/>
    <w:p w14:paraId="581362D8" w14:textId="77777777" w:rsidR="006C5D60" w:rsidRDefault="006C5D60" w:rsidP="006C5D60">
      <w:pPr>
        <w:pStyle w:val="Heading1"/>
        <w:ind w:left="0"/>
      </w:pPr>
      <w:bookmarkStart w:id="2" w:name="_Toc200538498"/>
      <w:r>
        <w:t>3. Landscape of CSPs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712"/>
      </w:tblGrid>
      <w:tr w:rsidR="006C5D60" w14:paraId="623E4038" w14:textId="77777777" w:rsidTr="006C5D60">
        <w:trPr>
          <w:trHeight w:val="699"/>
        </w:trPr>
        <w:tc>
          <w:tcPr>
            <w:tcW w:w="1838" w:type="dxa"/>
            <w:vMerge w:val="restart"/>
          </w:tcPr>
          <w:p w14:paraId="1CF2439B" w14:textId="77777777" w:rsidR="006C5D60" w:rsidRPr="005B17AD" w:rsidRDefault="006C5D60" w:rsidP="006C5D60">
            <w:pPr>
              <w:jc w:val="center"/>
              <w:rPr>
                <w:b/>
              </w:rPr>
            </w:pPr>
            <w:r w:rsidRPr="005B17AD">
              <w:rPr>
                <w:b/>
              </w:rPr>
              <w:t>Tier 1</w:t>
            </w:r>
            <w:r w:rsidRPr="005B17AD">
              <w:rPr>
                <w:b/>
              </w:rPr>
              <w:br/>
              <w:t>Top Tier</w:t>
            </w:r>
          </w:p>
        </w:tc>
        <w:tc>
          <w:tcPr>
            <w:tcW w:w="7712" w:type="dxa"/>
          </w:tcPr>
          <w:p w14:paraId="151859EB" w14:textId="77777777" w:rsidR="006C5D60" w:rsidRDefault="006C5D60" w:rsidP="006C5D60">
            <w:r>
              <w:t>Early to market, wide offerings, strong synergies between services, well recognized in the industry.</w:t>
            </w:r>
          </w:p>
        </w:tc>
      </w:tr>
      <w:tr w:rsidR="006C5D60" w14:paraId="3F9E93DA" w14:textId="77777777" w:rsidTr="00902743">
        <w:trPr>
          <w:trHeight w:val="695"/>
        </w:trPr>
        <w:tc>
          <w:tcPr>
            <w:tcW w:w="1838" w:type="dxa"/>
            <w:vMerge/>
          </w:tcPr>
          <w:p w14:paraId="093298DC" w14:textId="77777777" w:rsidR="006C5D60" w:rsidRPr="005B17AD" w:rsidRDefault="006C5D60" w:rsidP="006C5D60">
            <w:pPr>
              <w:jc w:val="center"/>
              <w:rPr>
                <w:b/>
              </w:rPr>
            </w:pPr>
          </w:p>
        </w:tc>
        <w:tc>
          <w:tcPr>
            <w:tcW w:w="7712" w:type="dxa"/>
          </w:tcPr>
          <w:p w14:paraId="751EF4B4" w14:textId="77777777" w:rsidR="006C5D60" w:rsidRDefault="006C5D60" w:rsidP="006C5D60">
            <w:r>
              <w:t>Amazon Web Services, Microsoft Azure, Google Cloud Platform, Alibaba Cloud</w:t>
            </w:r>
          </w:p>
        </w:tc>
      </w:tr>
      <w:tr w:rsidR="006C5D60" w14:paraId="4532BF1A" w14:textId="77777777" w:rsidTr="00902743">
        <w:trPr>
          <w:trHeight w:val="705"/>
        </w:trPr>
        <w:tc>
          <w:tcPr>
            <w:tcW w:w="1838" w:type="dxa"/>
            <w:vMerge w:val="restart"/>
          </w:tcPr>
          <w:p w14:paraId="419AF2C7" w14:textId="77777777" w:rsidR="006C5D60" w:rsidRPr="005B17AD" w:rsidRDefault="006C5D60" w:rsidP="006C5D60">
            <w:pPr>
              <w:jc w:val="center"/>
              <w:rPr>
                <w:b/>
              </w:rPr>
            </w:pPr>
            <w:r w:rsidRPr="005B17AD">
              <w:rPr>
                <w:b/>
              </w:rPr>
              <w:t>Tier 2</w:t>
            </w:r>
            <w:r w:rsidRPr="005B17AD">
              <w:rPr>
                <w:b/>
              </w:rPr>
              <w:br/>
            </w:r>
            <w:proofErr w:type="spellStart"/>
            <w:r w:rsidRPr="005B17AD">
              <w:rPr>
                <w:b/>
              </w:rPr>
              <w:t>Mid Tier</w:t>
            </w:r>
            <w:proofErr w:type="spellEnd"/>
          </w:p>
        </w:tc>
        <w:tc>
          <w:tcPr>
            <w:tcW w:w="7712" w:type="dxa"/>
          </w:tcPr>
          <w:p w14:paraId="70609B4D" w14:textId="77777777" w:rsidR="006C5D60" w:rsidRDefault="006C5D60" w:rsidP="006C5D60">
            <w:r>
              <w:t>Backed by well-known tech companies, slow to innovate and turned to specialization.</w:t>
            </w:r>
          </w:p>
        </w:tc>
      </w:tr>
      <w:tr w:rsidR="006C5D60" w14:paraId="787704CE" w14:textId="77777777" w:rsidTr="00902743">
        <w:trPr>
          <w:trHeight w:val="418"/>
        </w:trPr>
        <w:tc>
          <w:tcPr>
            <w:tcW w:w="1838" w:type="dxa"/>
            <w:vMerge/>
          </w:tcPr>
          <w:p w14:paraId="46DA121A" w14:textId="77777777" w:rsidR="006C5D60" w:rsidRPr="005B17AD" w:rsidRDefault="006C5D60" w:rsidP="006C5D60">
            <w:pPr>
              <w:jc w:val="center"/>
              <w:rPr>
                <w:b/>
              </w:rPr>
            </w:pPr>
          </w:p>
        </w:tc>
        <w:tc>
          <w:tcPr>
            <w:tcW w:w="7712" w:type="dxa"/>
          </w:tcPr>
          <w:p w14:paraId="36F53820" w14:textId="77777777" w:rsidR="006C5D60" w:rsidRDefault="006C5D60" w:rsidP="006C5D60">
            <w:r>
              <w:t xml:space="preserve">IBM Cloud, Oracle Cloud, Huawei Cloud, </w:t>
            </w:r>
            <w:proofErr w:type="spellStart"/>
            <w:r>
              <w:t>Tencent</w:t>
            </w:r>
            <w:proofErr w:type="spellEnd"/>
            <w:r>
              <w:t xml:space="preserve"> Cloud</w:t>
            </w:r>
          </w:p>
        </w:tc>
      </w:tr>
      <w:tr w:rsidR="006C5D60" w14:paraId="75669002" w14:textId="77777777" w:rsidTr="00902743">
        <w:trPr>
          <w:trHeight w:val="707"/>
        </w:trPr>
        <w:tc>
          <w:tcPr>
            <w:tcW w:w="1838" w:type="dxa"/>
            <w:vMerge w:val="restart"/>
          </w:tcPr>
          <w:p w14:paraId="0900433B" w14:textId="77777777" w:rsidR="006C5D60" w:rsidRPr="005B17AD" w:rsidRDefault="006C5D60" w:rsidP="006C5D60">
            <w:pPr>
              <w:jc w:val="center"/>
              <w:rPr>
                <w:b/>
              </w:rPr>
            </w:pPr>
            <w:r w:rsidRPr="005B17AD">
              <w:rPr>
                <w:b/>
              </w:rPr>
              <w:t>Tier 3</w:t>
            </w:r>
          </w:p>
          <w:p w14:paraId="6A1FF397" w14:textId="77777777" w:rsidR="006C5D60" w:rsidRPr="005B17AD" w:rsidRDefault="006C5D60" w:rsidP="006C5D60">
            <w:pPr>
              <w:jc w:val="center"/>
              <w:rPr>
                <w:b/>
              </w:rPr>
            </w:pPr>
            <w:r w:rsidRPr="005B17AD">
              <w:rPr>
                <w:b/>
              </w:rPr>
              <w:t>Light Tier</w:t>
            </w:r>
          </w:p>
        </w:tc>
        <w:tc>
          <w:tcPr>
            <w:tcW w:w="7712" w:type="dxa"/>
          </w:tcPr>
          <w:p w14:paraId="66D0DACB" w14:textId="77777777" w:rsidR="006C5D60" w:rsidRDefault="006C5D60" w:rsidP="006C5D60">
            <w:r>
              <w:t xml:space="preserve">Virtual Private Server (VPS) turned to offer core </w:t>
            </w:r>
            <w:proofErr w:type="spellStart"/>
            <w:r>
              <w:t>Iaas</w:t>
            </w:r>
            <w:proofErr w:type="spellEnd"/>
            <w:r>
              <w:t xml:space="preserve"> offering. Simple, cost-effective.</w:t>
            </w:r>
          </w:p>
        </w:tc>
      </w:tr>
      <w:tr w:rsidR="006C5D60" w14:paraId="7A6AE3B4" w14:textId="77777777" w:rsidTr="00902743">
        <w:trPr>
          <w:trHeight w:val="406"/>
        </w:trPr>
        <w:tc>
          <w:tcPr>
            <w:tcW w:w="1838" w:type="dxa"/>
            <w:vMerge/>
          </w:tcPr>
          <w:p w14:paraId="7AAF9D00" w14:textId="77777777" w:rsidR="006C5D60" w:rsidRPr="005B17AD" w:rsidRDefault="006C5D60" w:rsidP="006C5D60">
            <w:pPr>
              <w:jc w:val="center"/>
              <w:rPr>
                <w:b/>
              </w:rPr>
            </w:pPr>
          </w:p>
        </w:tc>
        <w:tc>
          <w:tcPr>
            <w:tcW w:w="7712" w:type="dxa"/>
          </w:tcPr>
          <w:p w14:paraId="3E270801" w14:textId="77777777" w:rsidR="006C5D60" w:rsidRDefault="006C5D60" w:rsidP="006C5D60">
            <w:proofErr w:type="spellStart"/>
            <w:r>
              <w:t>Vultr</w:t>
            </w:r>
            <w:proofErr w:type="spellEnd"/>
            <w:r>
              <w:t>, Digital Ocean, Akamai Connected Cloud (</w:t>
            </w:r>
            <w:proofErr w:type="spellStart"/>
            <w:r>
              <w:t>Linode</w:t>
            </w:r>
            <w:proofErr w:type="spellEnd"/>
            <w:r>
              <w:t>)</w:t>
            </w:r>
          </w:p>
        </w:tc>
      </w:tr>
      <w:tr w:rsidR="006C5D60" w14:paraId="646606A9" w14:textId="77777777" w:rsidTr="00902743">
        <w:trPr>
          <w:trHeight w:val="694"/>
        </w:trPr>
        <w:tc>
          <w:tcPr>
            <w:tcW w:w="1838" w:type="dxa"/>
            <w:vMerge w:val="restart"/>
          </w:tcPr>
          <w:p w14:paraId="71AE6C52" w14:textId="77777777" w:rsidR="006C5D60" w:rsidRPr="005B17AD" w:rsidRDefault="006C5D60" w:rsidP="006C5D60">
            <w:pPr>
              <w:jc w:val="center"/>
              <w:rPr>
                <w:b/>
              </w:rPr>
            </w:pPr>
            <w:r w:rsidRPr="005B17AD">
              <w:rPr>
                <w:b/>
              </w:rPr>
              <w:t>Tier 4</w:t>
            </w:r>
          </w:p>
          <w:p w14:paraId="4B7E7069" w14:textId="77777777" w:rsidR="006C5D60" w:rsidRPr="005B17AD" w:rsidRDefault="006C5D60" w:rsidP="006C5D60">
            <w:pPr>
              <w:jc w:val="center"/>
              <w:rPr>
                <w:b/>
              </w:rPr>
            </w:pPr>
            <w:r w:rsidRPr="005B17AD">
              <w:rPr>
                <w:b/>
              </w:rPr>
              <w:t>Private Tier</w:t>
            </w:r>
          </w:p>
        </w:tc>
        <w:tc>
          <w:tcPr>
            <w:tcW w:w="7712" w:type="dxa"/>
          </w:tcPr>
          <w:p w14:paraId="4CAB5844" w14:textId="77777777" w:rsidR="006C5D60" w:rsidRDefault="006C5D60" w:rsidP="006C5D60">
            <w:r>
              <w:t>Infrastructure-as-a-Service software deployed to run in an organization’s own private data center.</w:t>
            </w:r>
          </w:p>
        </w:tc>
      </w:tr>
      <w:tr w:rsidR="006C5D60" w14:paraId="501E1B77" w14:textId="77777777" w:rsidTr="00902743">
        <w:trPr>
          <w:trHeight w:val="421"/>
        </w:trPr>
        <w:tc>
          <w:tcPr>
            <w:tcW w:w="1838" w:type="dxa"/>
            <w:vMerge/>
          </w:tcPr>
          <w:p w14:paraId="391A790E" w14:textId="77777777" w:rsidR="006C5D60" w:rsidRDefault="006C5D60" w:rsidP="006C5D60">
            <w:pPr>
              <w:jc w:val="center"/>
            </w:pPr>
          </w:p>
        </w:tc>
        <w:tc>
          <w:tcPr>
            <w:tcW w:w="7712" w:type="dxa"/>
          </w:tcPr>
          <w:p w14:paraId="47A2EAFF" w14:textId="77777777" w:rsidR="006C5D60" w:rsidRDefault="006C5D60" w:rsidP="006C5D60">
            <w:r>
              <w:t xml:space="preserve">OpenStack (Rackspace), Apache </w:t>
            </w:r>
            <w:proofErr w:type="spellStart"/>
            <w:r>
              <w:t>CloudStack</w:t>
            </w:r>
            <w:proofErr w:type="spellEnd"/>
            <w:r>
              <w:t>, VMWare vSphere</w:t>
            </w:r>
          </w:p>
        </w:tc>
      </w:tr>
    </w:tbl>
    <w:p w14:paraId="2E109479" w14:textId="77777777" w:rsidR="006C5D60" w:rsidRDefault="006C5D60" w:rsidP="006C5D60"/>
    <w:p w14:paraId="4D1CC38B" w14:textId="77777777" w:rsidR="00902743" w:rsidRDefault="00902743" w:rsidP="00902743">
      <w:pPr>
        <w:pStyle w:val="Heading1"/>
        <w:ind w:left="0"/>
      </w:pPr>
      <w:bookmarkStart w:id="3" w:name="_Toc200538499"/>
      <w:r>
        <w:t>4. Common Cloud Services</w:t>
      </w:r>
      <w:bookmarkEnd w:id="3"/>
    </w:p>
    <w:p w14:paraId="63868050" w14:textId="77777777" w:rsidR="00902743" w:rsidRDefault="00902743" w:rsidP="00902743">
      <w:r>
        <w:t>The 4 core types of cloud services for IaaS:</w:t>
      </w:r>
    </w:p>
    <w:p w14:paraId="39F56E94" w14:textId="741EEA90" w:rsidR="00902743" w:rsidRDefault="00902743" w:rsidP="00902743">
      <w:pPr>
        <w:pStyle w:val="ListParagraph"/>
        <w:numPr>
          <w:ilvl w:val="0"/>
          <w:numId w:val="7"/>
        </w:numPr>
      </w:pPr>
      <w:r w:rsidRPr="009C190F">
        <w:rPr>
          <w:b/>
        </w:rPr>
        <w:t>Compute</w:t>
      </w:r>
      <w:r>
        <w:t xml:space="preserve"> – Imagine having a virtual computer that can run applications, programs and code</w:t>
      </w:r>
      <w:r w:rsidR="009C190F">
        <w:t>.</w:t>
      </w:r>
    </w:p>
    <w:p w14:paraId="17A004BA" w14:textId="0C0CDADF" w:rsidR="00902743" w:rsidRDefault="00902743" w:rsidP="00902743">
      <w:pPr>
        <w:pStyle w:val="ListParagraph"/>
        <w:numPr>
          <w:ilvl w:val="0"/>
          <w:numId w:val="7"/>
        </w:numPr>
      </w:pPr>
      <w:r w:rsidRPr="009C190F">
        <w:rPr>
          <w:b/>
        </w:rPr>
        <w:t>Networking</w:t>
      </w:r>
      <w:r>
        <w:t xml:space="preserve"> – Imagine having a virtual network defining internet connections or network isolation between services or outbound to the internet</w:t>
      </w:r>
      <w:r w:rsidR="009C190F">
        <w:t>.</w:t>
      </w:r>
    </w:p>
    <w:p w14:paraId="70E208B1" w14:textId="22610DC3" w:rsidR="00902743" w:rsidRDefault="00902743" w:rsidP="00902743">
      <w:pPr>
        <w:pStyle w:val="ListParagraph"/>
        <w:numPr>
          <w:ilvl w:val="0"/>
          <w:numId w:val="7"/>
        </w:numPr>
      </w:pPr>
      <w:r w:rsidRPr="009C190F">
        <w:rPr>
          <w:b/>
        </w:rPr>
        <w:t>Storage</w:t>
      </w:r>
      <w:r>
        <w:t xml:space="preserve"> – Imagine having a virtual hard drive that can store files</w:t>
      </w:r>
      <w:r w:rsidR="009C190F">
        <w:t>.</w:t>
      </w:r>
    </w:p>
    <w:p w14:paraId="2A746630" w14:textId="1464A59B" w:rsidR="00902743" w:rsidRDefault="00902743" w:rsidP="00902743">
      <w:pPr>
        <w:pStyle w:val="ListParagraph"/>
        <w:numPr>
          <w:ilvl w:val="0"/>
          <w:numId w:val="7"/>
        </w:numPr>
      </w:pPr>
      <w:r w:rsidRPr="009C190F">
        <w:rPr>
          <w:b/>
        </w:rPr>
        <w:t>Databases</w:t>
      </w:r>
      <w:r>
        <w:t xml:space="preserve"> – Imagine a virtual database for storing reporting data or a database for general purpose web-application</w:t>
      </w:r>
      <w:proofErr w:type="gramStart"/>
      <w:r>
        <w:t>.</w:t>
      </w:r>
      <w:r w:rsidR="009C190F">
        <w:t>.</w:t>
      </w:r>
      <w:proofErr w:type="gramEnd"/>
    </w:p>
    <w:p w14:paraId="478BA34C" w14:textId="77777777" w:rsidR="00902743" w:rsidRDefault="00902743" w:rsidP="00902743">
      <w:pPr>
        <w:pStyle w:val="Heading1"/>
        <w:ind w:left="0"/>
      </w:pPr>
      <w:bookmarkStart w:id="4" w:name="_Toc200538500"/>
      <w:r>
        <w:lastRenderedPageBreak/>
        <w:t>5. Evolution of Cloud Computing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145"/>
      </w:tblGrid>
      <w:tr w:rsidR="00753CF3" w14:paraId="214B1287" w14:textId="77777777" w:rsidTr="001F0F96">
        <w:trPr>
          <w:trHeight w:val="979"/>
        </w:trPr>
        <w:tc>
          <w:tcPr>
            <w:tcW w:w="2405" w:type="dxa"/>
          </w:tcPr>
          <w:p w14:paraId="5304659D" w14:textId="77777777" w:rsidR="00753CF3" w:rsidRPr="00753CF3" w:rsidRDefault="00753CF3" w:rsidP="00753CF3">
            <w:pPr>
              <w:jc w:val="center"/>
              <w:rPr>
                <w:b/>
              </w:rPr>
            </w:pPr>
            <w:r w:rsidRPr="00753CF3">
              <w:rPr>
                <w:b/>
              </w:rPr>
              <w:t>Dedicated Server</w:t>
            </w:r>
          </w:p>
        </w:tc>
        <w:tc>
          <w:tcPr>
            <w:tcW w:w="7145" w:type="dxa"/>
          </w:tcPr>
          <w:p w14:paraId="6ABB0B0E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One physical machine dedicated to a single business</w:t>
            </w:r>
          </w:p>
          <w:p w14:paraId="24A3FBD1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Runs a single web-app or site</w:t>
            </w:r>
          </w:p>
          <w:p w14:paraId="420051B3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Very expensive, high maintenance, high security</w:t>
            </w:r>
          </w:p>
        </w:tc>
      </w:tr>
      <w:tr w:rsidR="00753CF3" w14:paraId="2B915FCA" w14:textId="77777777" w:rsidTr="001F0F96">
        <w:trPr>
          <w:trHeight w:val="1218"/>
        </w:trPr>
        <w:tc>
          <w:tcPr>
            <w:tcW w:w="2405" w:type="dxa"/>
          </w:tcPr>
          <w:p w14:paraId="581277FE" w14:textId="77777777" w:rsidR="00753CF3" w:rsidRPr="00753CF3" w:rsidRDefault="00753CF3" w:rsidP="00753CF3">
            <w:pPr>
              <w:jc w:val="center"/>
              <w:rPr>
                <w:b/>
              </w:rPr>
            </w:pPr>
            <w:r w:rsidRPr="00753CF3">
              <w:rPr>
                <w:b/>
              </w:rPr>
              <w:t>Virtual Private Server</w:t>
            </w:r>
          </w:p>
        </w:tc>
        <w:tc>
          <w:tcPr>
            <w:tcW w:w="7145" w:type="dxa"/>
          </w:tcPr>
          <w:p w14:paraId="579238E4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One physical machine dedicated to a single business</w:t>
            </w:r>
          </w:p>
          <w:p w14:paraId="1F9D7911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The physical machine is virtualized into sub-machines</w:t>
            </w:r>
          </w:p>
          <w:p w14:paraId="773A4CC6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Runs multiple web-apps or sites</w:t>
            </w:r>
          </w:p>
          <w:p w14:paraId="12A052B3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Better utilization and isolation of resources</w:t>
            </w:r>
          </w:p>
        </w:tc>
      </w:tr>
      <w:tr w:rsidR="00753CF3" w14:paraId="17A001A5" w14:textId="77777777" w:rsidTr="00753CF3">
        <w:trPr>
          <w:trHeight w:val="1022"/>
        </w:trPr>
        <w:tc>
          <w:tcPr>
            <w:tcW w:w="2405" w:type="dxa"/>
          </w:tcPr>
          <w:p w14:paraId="03149C28" w14:textId="77777777" w:rsidR="00753CF3" w:rsidRPr="00753CF3" w:rsidRDefault="00753CF3" w:rsidP="00753CF3">
            <w:pPr>
              <w:jc w:val="center"/>
              <w:rPr>
                <w:b/>
              </w:rPr>
            </w:pPr>
            <w:r w:rsidRPr="00753CF3">
              <w:rPr>
                <w:b/>
              </w:rPr>
              <w:t>Shared Hosting</w:t>
            </w:r>
          </w:p>
        </w:tc>
        <w:tc>
          <w:tcPr>
            <w:tcW w:w="7145" w:type="dxa"/>
          </w:tcPr>
          <w:p w14:paraId="48B760DB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One physical machine, shared by hundreds of businesses</w:t>
            </w:r>
          </w:p>
          <w:p w14:paraId="3E0B7F7D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Relies on most tenants under-utilizing their resources</w:t>
            </w:r>
          </w:p>
          <w:p w14:paraId="5A26A54B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Very cheap, limited functionality, poor isolation</w:t>
            </w:r>
          </w:p>
        </w:tc>
      </w:tr>
      <w:tr w:rsidR="00753CF3" w14:paraId="7356692D" w14:textId="77777777" w:rsidTr="00753CF3">
        <w:trPr>
          <w:trHeight w:val="993"/>
        </w:trPr>
        <w:tc>
          <w:tcPr>
            <w:tcW w:w="2405" w:type="dxa"/>
          </w:tcPr>
          <w:p w14:paraId="706BD0C9" w14:textId="77777777" w:rsidR="00753CF3" w:rsidRPr="00753CF3" w:rsidRDefault="00753CF3" w:rsidP="00753CF3">
            <w:pPr>
              <w:jc w:val="center"/>
              <w:rPr>
                <w:b/>
              </w:rPr>
            </w:pPr>
            <w:r w:rsidRPr="00753CF3">
              <w:rPr>
                <w:b/>
              </w:rPr>
              <w:t>Cloud Hosting</w:t>
            </w:r>
          </w:p>
        </w:tc>
        <w:tc>
          <w:tcPr>
            <w:tcW w:w="7145" w:type="dxa"/>
          </w:tcPr>
          <w:p w14:paraId="7335918C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Multiple physical machines that act as one system</w:t>
            </w:r>
          </w:p>
          <w:p w14:paraId="691DA2AA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The system is abstracted into multiple cloud services</w:t>
            </w:r>
          </w:p>
          <w:p w14:paraId="30F648DF" w14:textId="77777777" w:rsidR="00753CF3" w:rsidRDefault="00753CF3" w:rsidP="00753CF3">
            <w:pPr>
              <w:pStyle w:val="ListParagraph"/>
              <w:numPr>
                <w:ilvl w:val="0"/>
                <w:numId w:val="9"/>
              </w:numPr>
              <w:ind w:left="467"/>
            </w:pPr>
            <w:r>
              <w:t>Flexible, scalable, secure, cost-effective, high configurability</w:t>
            </w:r>
          </w:p>
        </w:tc>
      </w:tr>
    </w:tbl>
    <w:p w14:paraId="550DDF34" w14:textId="77777777" w:rsidR="001F0F96" w:rsidRDefault="001F0F96" w:rsidP="001F0F96"/>
    <w:p w14:paraId="1038B179" w14:textId="77777777" w:rsidR="00753CF3" w:rsidRDefault="00753CF3" w:rsidP="00753CF3">
      <w:pPr>
        <w:pStyle w:val="Heading1"/>
        <w:ind w:left="0"/>
      </w:pPr>
      <w:bookmarkStart w:id="5" w:name="_Toc200538501"/>
      <w:r>
        <w:t>6. Evolution of Computing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5"/>
        <w:gridCol w:w="4775"/>
      </w:tblGrid>
      <w:tr w:rsidR="00753CF3" w14:paraId="1A34549D" w14:textId="77777777" w:rsidTr="00753CF3">
        <w:tc>
          <w:tcPr>
            <w:tcW w:w="4775" w:type="dxa"/>
          </w:tcPr>
          <w:p w14:paraId="69FD31CA" w14:textId="77777777" w:rsidR="00753CF3" w:rsidRPr="00753CF3" w:rsidRDefault="00753CF3" w:rsidP="00753CF3">
            <w:pPr>
              <w:jc w:val="center"/>
              <w:rPr>
                <w:b/>
              </w:rPr>
            </w:pPr>
            <w:r>
              <w:rPr>
                <w:b/>
              </w:rPr>
              <w:t xml:space="preserve">Dedicated </w:t>
            </w:r>
          </w:p>
        </w:tc>
        <w:tc>
          <w:tcPr>
            <w:tcW w:w="4775" w:type="dxa"/>
          </w:tcPr>
          <w:p w14:paraId="316C137C" w14:textId="77777777" w:rsidR="00753CF3" w:rsidRPr="00753CF3" w:rsidRDefault="00753CF3" w:rsidP="00753CF3">
            <w:pPr>
              <w:jc w:val="center"/>
              <w:rPr>
                <w:b/>
              </w:rPr>
            </w:pPr>
            <w:r>
              <w:rPr>
                <w:b/>
              </w:rPr>
              <w:t>Virtual Machines</w:t>
            </w:r>
          </w:p>
        </w:tc>
      </w:tr>
      <w:tr w:rsidR="00753CF3" w14:paraId="18CE74C0" w14:textId="77777777" w:rsidTr="00753CF3">
        <w:tc>
          <w:tcPr>
            <w:tcW w:w="4775" w:type="dxa"/>
          </w:tcPr>
          <w:p w14:paraId="3D048AF7" w14:textId="26A2B220" w:rsidR="001F0F96" w:rsidRPr="00753CF3" w:rsidRDefault="00753CF3" w:rsidP="005B17AD">
            <w:pPr>
              <w:jc w:val="center"/>
              <w:rPr>
                <w:b/>
              </w:rPr>
            </w:pPr>
            <w:r w:rsidRPr="00753CF3">
              <w:rPr>
                <w:b/>
                <w:noProof/>
                <w:lang w:val="en-IN" w:eastAsia="en-IN"/>
              </w:rPr>
              <w:drawing>
                <wp:inline distT="0" distB="0" distL="0" distR="0" wp14:anchorId="35E23F1C" wp14:editId="439BF767">
                  <wp:extent cx="2392326" cy="2268852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26" cy="228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5" w:type="dxa"/>
          </w:tcPr>
          <w:p w14:paraId="7253ED95" w14:textId="77777777" w:rsidR="00753CF3" w:rsidRPr="00753CF3" w:rsidRDefault="00753CF3" w:rsidP="00753CF3">
            <w:pPr>
              <w:jc w:val="center"/>
              <w:rPr>
                <w:b/>
              </w:rPr>
            </w:pPr>
            <w:r w:rsidRPr="00753CF3">
              <w:rPr>
                <w:b/>
                <w:noProof/>
                <w:lang w:val="en-IN" w:eastAsia="en-IN"/>
              </w:rPr>
              <w:drawing>
                <wp:inline distT="0" distB="0" distL="0" distR="0" wp14:anchorId="516F0947" wp14:editId="2BC3C0FC">
                  <wp:extent cx="2466753" cy="230555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27" cy="232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F3" w14:paraId="53BE9E1D" w14:textId="77777777" w:rsidTr="00753CF3">
        <w:tc>
          <w:tcPr>
            <w:tcW w:w="4775" w:type="dxa"/>
          </w:tcPr>
          <w:p w14:paraId="4361BAE6" w14:textId="77777777" w:rsidR="00753CF3" w:rsidRPr="00753CF3" w:rsidRDefault="00753CF3" w:rsidP="00753CF3">
            <w:pPr>
              <w:jc w:val="center"/>
              <w:rPr>
                <w:b/>
              </w:rPr>
            </w:pPr>
            <w:r>
              <w:rPr>
                <w:b/>
              </w:rPr>
              <w:t>Containers</w:t>
            </w:r>
          </w:p>
        </w:tc>
        <w:tc>
          <w:tcPr>
            <w:tcW w:w="4775" w:type="dxa"/>
          </w:tcPr>
          <w:p w14:paraId="174BD888" w14:textId="77777777" w:rsidR="00753CF3" w:rsidRPr="00753CF3" w:rsidRDefault="00753CF3" w:rsidP="00753CF3">
            <w:pPr>
              <w:jc w:val="center"/>
              <w:rPr>
                <w:b/>
              </w:rPr>
            </w:pPr>
            <w:r>
              <w:rPr>
                <w:b/>
              </w:rPr>
              <w:t>Functions</w:t>
            </w:r>
          </w:p>
        </w:tc>
      </w:tr>
      <w:tr w:rsidR="00753CF3" w14:paraId="5B55C013" w14:textId="77777777" w:rsidTr="00753CF3">
        <w:tc>
          <w:tcPr>
            <w:tcW w:w="4775" w:type="dxa"/>
          </w:tcPr>
          <w:p w14:paraId="52C4AE07" w14:textId="77777777" w:rsidR="00753CF3" w:rsidRPr="00753CF3" w:rsidRDefault="00753CF3" w:rsidP="00753CF3">
            <w:pPr>
              <w:jc w:val="center"/>
              <w:rPr>
                <w:b/>
              </w:rPr>
            </w:pPr>
            <w:r w:rsidRPr="00753CF3">
              <w:rPr>
                <w:b/>
                <w:noProof/>
                <w:lang w:val="en-IN" w:eastAsia="en-IN"/>
              </w:rPr>
              <w:drawing>
                <wp:inline distT="0" distB="0" distL="0" distR="0" wp14:anchorId="0FCF555F" wp14:editId="200ADE7A">
                  <wp:extent cx="2297443" cy="2169042"/>
                  <wp:effectExtent l="0" t="0" r="762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675" cy="21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5" w:type="dxa"/>
          </w:tcPr>
          <w:p w14:paraId="03CC9AA8" w14:textId="68BD59CF" w:rsidR="001F0F96" w:rsidRPr="00753CF3" w:rsidRDefault="00753CF3" w:rsidP="005B17AD">
            <w:pPr>
              <w:jc w:val="center"/>
              <w:rPr>
                <w:b/>
              </w:rPr>
            </w:pPr>
            <w:r w:rsidRPr="00753CF3">
              <w:rPr>
                <w:b/>
                <w:noProof/>
                <w:lang w:val="en-IN" w:eastAsia="en-IN"/>
              </w:rPr>
              <w:drawing>
                <wp:inline distT="0" distB="0" distL="0" distR="0" wp14:anchorId="703F9E6F" wp14:editId="3DDB765B">
                  <wp:extent cx="2327910" cy="217874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910" cy="217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50DD8" w14:textId="10325877" w:rsidR="001F0F96" w:rsidRDefault="001F0F96">
      <w:pPr>
        <w:widowControl/>
        <w:autoSpaceDE/>
        <w:autoSpaceDN/>
      </w:pPr>
    </w:p>
    <w:p w14:paraId="1920D643" w14:textId="0E95A480" w:rsidR="00753CF3" w:rsidRDefault="001F0F96" w:rsidP="001F0F96">
      <w:pPr>
        <w:pStyle w:val="Heading1"/>
        <w:ind w:left="0"/>
      </w:pPr>
      <w:bookmarkStart w:id="6" w:name="_Toc200538502"/>
      <w:r>
        <w:t xml:space="preserve">7. </w:t>
      </w:r>
      <w:r w:rsidR="00C70BCA">
        <w:t>Types of Cloud Computing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528"/>
        <w:gridCol w:w="2467"/>
      </w:tblGrid>
      <w:tr w:rsidR="00C70BCA" w14:paraId="63B711B9" w14:textId="77777777" w:rsidTr="00785C78">
        <w:trPr>
          <w:trHeight w:val="289"/>
        </w:trPr>
        <w:tc>
          <w:tcPr>
            <w:tcW w:w="1555" w:type="dxa"/>
          </w:tcPr>
          <w:p w14:paraId="17033848" w14:textId="74501552" w:rsidR="00C70BCA" w:rsidRPr="00C70BCA" w:rsidRDefault="0031179C" w:rsidP="0031179C">
            <w:pPr>
              <w:jc w:val="center"/>
              <w:rPr>
                <w:b/>
              </w:rPr>
            </w:pPr>
            <w:r>
              <w:rPr>
                <w:b/>
              </w:rPr>
              <w:t>IaaS</w:t>
            </w:r>
          </w:p>
        </w:tc>
        <w:tc>
          <w:tcPr>
            <w:tcW w:w="5528" w:type="dxa"/>
          </w:tcPr>
          <w:p w14:paraId="7192E19E" w14:textId="0756E2EC" w:rsidR="00C70BCA" w:rsidRPr="00C70BCA" w:rsidRDefault="0031179C" w:rsidP="0031179C">
            <w:pPr>
              <w:jc w:val="center"/>
              <w:rPr>
                <w:b/>
              </w:rPr>
            </w:pPr>
            <w:r>
              <w:rPr>
                <w:b/>
              </w:rPr>
              <w:t>Infrastructure as a Service</w:t>
            </w:r>
          </w:p>
        </w:tc>
        <w:tc>
          <w:tcPr>
            <w:tcW w:w="2467" w:type="dxa"/>
          </w:tcPr>
          <w:p w14:paraId="2AE664D5" w14:textId="308A0B6C" w:rsidR="00C70BCA" w:rsidRPr="00C70BCA" w:rsidRDefault="0031179C" w:rsidP="0031179C">
            <w:pPr>
              <w:jc w:val="center"/>
              <w:rPr>
                <w:b/>
              </w:rPr>
            </w:pPr>
            <w:r>
              <w:rPr>
                <w:b/>
              </w:rPr>
              <w:t>For Admins</w:t>
            </w:r>
          </w:p>
        </w:tc>
      </w:tr>
      <w:tr w:rsidR="00C70BCA" w14:paraId="20215805" w14:textId="77777777" w:rsidTr="00785C78">
        <w:trPr>
          <w:trHeight w:val="1286"/>
        </w:trPr>
        <w:tc>
          <w:tcPr>
            <w:tcW w:w="9550" w:type="dxa"/>
            <w:gridSpan w:val="3"/>
          </w:tcPr>
          <w:p w14:paraId="3173F07F" w14:textId="77777777" w:rsidR="0031179C" w:rsidRDefault="0031179C" w:rsidP="0031179C">
            <w:pPr>
              <w:pStyle w:val="ListParagraph"/>
              <w:numPr>
                <w:ilvl w:val="0"/>
                <w:numId w:val="13"/>
              </w:numPr>
            </w:pPr>
            <w:r>
              <w:t>The basic building blocks for Cloud IT. Provides access to networking features, computers, and data storage space.</w:t>
            </w:r>
          </w:p>
          <w:p w14:paraId="47DE0E74" w14:textId="77777777" w:rsidR="0031179C" w:rsidRDefault="0031179C" w:rsidP="0031179C">
            <w:pPr>
              <w:pStyle w:val="ListParagraph"/>
              <w:numPr>
                <w:ilvl w:val="0"/>
                <w:numId w:val="13"/>
              </w:numPr>
              <w:rPr>
                <w:i/>
              </w:rPr>
            </w:pPr>
            <w:r>
              <w:rPr>
                <w:i/>
              </w:rPr>
              <w:t>Don’t worry about IT staff, data centers, and hardware</w:t>
            </w:r>
          </w:p>
          <w:p w14:paraId="73CD256A" w14:textId="2CDD5B92" w:rsidR="00C70BCA" w:rsidRDefault="0031179C" w:rsidP="0031179C">
            <w:pPr>
              <w:pStyle w:val="ListParagraph"/>
              <w:numPr>
                <w:ilvl w:val="0"/>
                <w:numId w:val="13"/>
              </w:numPr>
            </w:pPr>
            <w:r>
              <w:t>Amazon Web Services, Microsoft Azure, Oracle Cloud</w:t>
            </w:r>
          </w:p>
        </w:tc>
      </w:tr>
      <w:tr w:rsidR="00C70BCA" w14:paraId="680AB861" w14:textId="77777777" w:rsidTr="00C70BCA">
        <w:tc>
          <w:tcPr>
            <w:tcW w:w="1555" w:type="dxa"/>
          </w:tcPr>
          <w:p w14:paraId="3A3A8777" w14:textId="06BCBF54" w:rsidR="00C70BCA" w:rsidRPr="00C70BCA" w:rsidRDefault="00C70BCA" w:rsidP="00C70BCA">
            <w:pPr>
              <w:jc w:val="center"/>
              <w:rPr>
                <w:b/>
              </w:rPr>
            </w:pPr>
            <w:r>
              <w:rPr>
                <w:b/>
              </w:rPr>
              <w:t>PaaS</w:t>
            </w:r>
          </w:p>
        </w:tc>
        <w:tc>
          <w:tcPr>
            <w:tcW w:w="5528" w:type="dxa"/>
          </w:tcPr>
          <w:p w14:paraId="726BBD4A" w14:textId="2ECBEDF0" w:rsidR="00C70BCA" w:rsidRPr="00C70BCA" w:rsidRDefault="00C70BCA" w:rsidP="00C70BCA">
            <w:pPr>
              <w:jc w:val="center"/>
              <w:rPr>
                <w:b/>
              </w:rPr>
            </w:pPr>
            <w:r>
              <w:rPr>
                <w:b/>
              </w:rPr>
              <w:t>Platform as a Service</w:t>
            </w:r>
          </w:p>
        </w:tc>
        <w:tc>
          <w:tcPr>
            <w:tcW w:w="2467" w:type="dxa"/>
          </w:tcPr>
          <w:p w14:paraId="2A49B0A7" w14:textId="1C501249" w:rsidR="00C70BCA" w:rsidRPr="00C70BCA" w:rsidRDefault="00C70BCA" w:rsidP="00C70BCA">
            <w:pPr>
              <w:jc w:val="center"/>
              <w:rPr>
                <w:b/>
              </w:rPr>
            </w:pPr>
            <w:r>
              <w:rPr>
                <w:b/>
              </w:rPr>
              <w:t>For Developers</w:t>
            </w:r>
          </w:p>
        </w:tc>
      </w:tr>
      <w:tr w:rsidR="00C70BCA" w14:paraId="1600D1E3" w14:textId="77777777" w:rsidTr="00FB3042">
        <w:trPr>
          <w:trHeight w:val="972"/>
        </w:trPr>
        <w:tc>
          <w:tcPr>
            <w:tcW w:w="9550" w:type="dxa"/>
            <w:gridSpan w:val="3"/>
          </w:tcPr>
          <w:p w14:paraId="13BA8D24" w14:textId="77777777" w:rsidR="00C70BCA" w:rsidRDefault="00C70BCA" w:rsidP="00C70BCA">
            <w:pPr>
              <w:pStyle w:val="ListParagraph"/>
              <w:numPr>
                <w:ilvl w:val="0"/>
                <w:numId w:val="13"/>
              </w:numPr>
            </w:pPr>
            <w:r>
              <w:t>Focus on the deployment and management of your apps</w:t>
            </w:r>
          </w:p>
          <w:p w14:paraId="16B02A7E" w14:textId="77777777" w:rsidR="00C70BCA" w:rsidRPr="00FB3042" w:rsidRDefault="00C70BCA" w:rsidP="00C70BCA">
            <w:pPr>
              <w:pStyle w:val="ListParagraph"/>
              <w:numPr>
                <w:ilvl w:val="0"/>
                <w:numId w:val="13"/>
              </w:numPr>
              <w:rPr>
                <w:i/>
              </w:rPr>
            </w:pPr>
            <w:r w:rsidRPr="00FB3042">
              <w:rPr>
                <w:i/>
              </w:rPr>
              <w:t>Don’t worry about provisioning, configuring, or understanding the hardware or OS</w:t>
            </w:r>
          </w:p>
          <w:p w14:paraId="1E71FCED" w14:textId="0753116C" w:rsidR="00C70BCA" w:rsidRDefault="00C70BCA" w:rsidP="00C70BCA">
            <w:pPr>
              <w:pStyle w:val="ListParagraph"/>
              <w:numPr>
                <w:ilvl w:val="0"/>
                <w:numId w:val="13"/>
              </w:numPr>
            </w:pPr>
            <w:r>
              <w:t xml:space="preserve">AWS Elastic Beanstalk, </w:t>
            </w:r>
            <w:proofErr w:type="spellStart"/>
            <w:r>
              <w:t>Heroku</w:t>
            </w:r>
            <w:proofErr w:type="spellEnd"/>
            <w:r>
              <w:t>, Google App Engine</w:t>
            </w:r>
          </w:p>
        </w:tc>
      </w:tr>
      <w:tr w:rsidR="00C70BCA" w14:paraId="5B84CE30" w14:textId="77777777" w:rsidTr="00FB3042">
        <w:trPr>
          <w:trHeight w:val="291"/>
        </w:trPr>
        <w:tc>
          <w:tcPr>
            <w:tcW w:w="1555" w:type="dxa"/>
          </w:tcPr>
          <w:p w14:paraId="3880B760" w14:textId="7661F099" w:rsidR="00C70BCA" w:rsidRPr="00C70BCA" w:rsidRDefault="005027B2" w:rsidP="00C70BCA">
            <w:pPr>
              <w:jc w:val="center"/>
              <w:rPr>
                <w:b/>
              </w:rPr>
            </w:pPr>
            <w:r>
              <w:rPr>
                <w:b/>
              </w:rPr>
              <w:t>SaaS</w:t>
            </w:r>
          </w:p>
        </w:tc>
        <w:tc>
          <w:tcPr>
            <w:tcW w:w="5528" w:type="dxa"/>
          </w:tcPr>
          <w:p w14:paraId="3D07A369" w14:textId="6F2D628D" w:rsidR="00C70BCA" w:rsidRPr="00C70BCA" w:rsidRDefault="005027B2" w:rsidP="0031179C">
            <w:pPr>
              <w:jc w:val="center"/>
              <w:rPr>
                <w:b/>
              </w:rPr>
            </w:pPr>
            <w:r>
              <w:rPr>
                <w:b/>
              </w:rPr>
              <w:t>Software as a Service</w:t>
            </w:r>
          </w:p>
        </w:tc>
        <w:tc>
          <w:tcPr>
            <w:tcW w:w="2467" w:type="dxa"/>
          </w:tcPr>
          <w:p w14:paraId="6914BC33" w14:textId="01B5C621" w:rsidR="00C70BCA" w:rsidRPr="00C70BCA" w:rsidRDefault="005027B2" w:rsidP="0031179C">
            <w:pPr>
              <w:jc w:val="center"/>
              <w:rPr>
                <w:b/>
              </w:rPr>
            </w:pPr>
            <w:r>
              <w:rPr>
                <w:b/>
              </w:rPr>
              <w:t>For Customers</w:t>
            </w:r>
          </w:p>
        </w:tc>
      </w:tr>
      <w:tr w:rsidR="00C70BCA" w14:paraId="61F43F42" w14:textId="77777777" w:rsidTr="0031179C">
        <w:trPr>
          <w:trHeight w:val="1010"/>
        </w:trPr>
        <w:tc>
          <w:tcPr>
            <w:tcW w:w="9550" w:type="dxa"/>
            <w:gridSpan w:val="3"/>
          </w:tcPr>
          <w:p w14:paraId="168760B4" w14:textId="77777777" w:rsidR="0031179C" w:rsidRDefault="0031179C" w:rsidP="0031179C">
            <w:pPr>
              <w:pStyle w:val="ListParagraph"/>
              <w:numPr>
                <w:ilvl w:val="0"/>
                <w:numId w:val="13"/>
              </w:numPr>
            </w:pPr>
            <w:r>
              <w:t>A product that is run and managed by the service provider.</w:t>
            </w:r>
          </w:p>
          <w:p w14:paraId="6295A90A" w14:textId="77777777" w:rsidR="0031179C" w:rsidRPr="00FB3042" w:rsidRDefault="0031179C" w:rsidP="0031179C">
            <w:pPr>
              <w:pStyle w:val="ListParagraph"/>
              <w:numPr>
                <w:ilvl w:val="0"/>
                <w:numId w:val="13"/>
              </w:numPr>
              <w:rPr>
                <w:i/>
              </w:rPr>
            </w:pPr>
            <w:r w:rsidRPr="00FB3042">
              <w:rPr>
                <w:i/>
              </w:rPr>
              <w:t>Don’t worry about how the service is maintained. It just works and remains available.</w:t>
            </w:r>
          </w:p>
          <w:p w14:paraId="398C99C7" w14:textId="2282C1B2" w:rsidR="00FB3042" w:rsidRPr="00C70BCA" w:rsidRDefault="0031179C" w:rsidP="0031179C">
            <w:pPr>
              <w:pStyle w:val="ListParagraph"/>
              <w:numPr>
                <w:ilvl w:val="0"/>
                <w:numId w:val="13"/>
              </w:numPr>
              <w:rPr>
                <w:i/>
              </w:rPr>
            </w:pPr>
            <w:r>
              <w:t>Salesforce, Google Workspace, Office 365</w:t>
            </w:r>
          </w:p>
        </w:tc>
      </w:tr>
    </w:tbl>
    <w:p w14:paraId="78FE8270" w14:textId="77777777" w:rsidR="00FB2252" w:rsidRDefault="00FB2252" w:rsidP="00610CEB">
      <w:pPr>
        <w:jc w:val="center"/>
      </w:pPr>
    </w:p>
    <w:p w14:paraId="1DD47AB3" w14:textId="4EEBF1EA" w:rsidR="00C70BCA" w:rsidRDefault="00442E64" w:rsidP="00785C78">
      <w:pPr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C77EC" wp14:editId="35391D0A">
                <wp:simplePos x="0" y="0"/>
                <wp:positionH relativeFrom="column">
                  <wp:posOffset>55336</wp:posOffset>
                </wp:positionH>
                <wp:positionV relativeFrom="paragraph">
                  <wp:posOffset>3680097</wp:posOffset>
                </wp:positionV>
                <wp:extent cx="374559" cy="133350"/>
                <wp:effectExtent l="0" t="0" r="6985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59" cy="133350"/>
                        </a:xfrm>
                        <a:prstGeom prst="rect">
                          <a:avLst/>
                        </a:prstGeom>
                        <a:solidFill>
                          <a:srgbClr val="F8A40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8E7A4" id="Rectangle 23" o:spid="_x0000_s1026" style="position:absolute;margin-left:4.35pt;margin-top:289.75pt;width:29.5pt;height:10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" fillcolor="#f8a404" stroked="f" strokeweight="1pt"/>
            </w:pict>
          </mc:Fallback>
        </mc:AlternateContent>
      </w:r>
      <w:r w:rsidR="00610CEB" w:rsidRPr="00610CEB">
        <w:drawing>
          <wp:inline distT="0" distB="0" distL="0" distR="0" wp14:anchorId="3884944F" wp14:editId="0E9BBBC4">
            <wp:extent cx="5963503" cy="3827721"/>
            <wp:effectExtent l="19050" t="19050" r="18415" b="209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37"/>
                    <a:stretch/>
                  </pic:blipFill>
                  <pic:spPr bwMode="auto">
                    <a:xfrm>
                      <a:off x="0" y="0"/>
                      <a:ext cx="5968330" cy="3830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EB5C" w14:textId="77777777" w:rsidR="003A391E" w:rsidRDefault="003A391E">
      <w:pPr>
        <w:widowControl/>
        <w:autoSpaceDE/>
        <w:autoSpaceDN/>
        <w:rPr>
          <w:rFonts w:eastAsia="Arial" w:cs="Arial"/>
          <w:b/>
          <w:bCs/>
          <w:sz w:val="28"/>
          <w:szCs w:val="20"/>
        </w:rPr>
      </w:pPr>
      <w:bookmarkStart w:id="7" w:name="_Toc200538503"/>
      <w:r>
        <w:br w:type="page"/>
      </w:r>
    </w:p>
    <w:p w14:paraId="56C751FE" w14:textId="6165D31D" w:rsidR="00FB3042" w:rsidRDefault="00FB3042" w:rsidP="00FB3042">
      <w:pPr>
        <w:pStyle w:val="Heading1"/>
        <w:ind w:left="0"/>
      </w:pPr>
      <w:r>
        <w:lastRenderedPageBreak/>
        <w:t>8. Cloud Deployment Models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4"/>
        <w:gridCol w:w="6216"/>
      </w:tblGrid>
      <w:tr w:rsidR="00FB3042" w14:paraId="4E1AC62F" w14:textId="77777777" w:rsidTr="00FB3042">
        <w:tc>
          <w:tcPr>
            <w:tcW w:w="3964" w:type="dxa"/>
          </w:tcPr>
          <w:p w14:paraId="267DA6CF" w14:textId="34321632" w:rsidR="00FB3042" w:rsidRPr="00FB3042" w:rsidRDefault="00FB3042" w:rsidP="00FB3042">
            <w:pPr>
              <w:jc w:val="center"/>
              <w:rPr>
                <w:b/>
              </w:rPr>
            </w:pPr>
            <w:r>
              <w:rPr>
                <w:b/>
              </w:rPr>
              <w:t>Public Cloud</w:t>
            </w:r>
          </w:p>
        </w:tc>
        <w:tc>
          <w:tcPr>
            <w:tcW w:w="5586" w:type="dxa"/>
            <w:vMerge w:val="restart"/>
          </w:tcPr>
          <w:p w14:paraId="3D750A59" w14:textId="7FF84270" w:rsidR="00FB3042" w:rsidRDefault="00FB3042" w:rsidP="00FB3042">
            <w:r w:rsidRPr="00FB3042">
              <w:rPr>
                <w:noProof/>
                <w:lang w:val="en-IN" w:eastAsia="en-IN"/>
              </w:rPr>
              <w:drawing>
                <wp:inline distT="0" distB="0" distL="0" distR="0" wp14:anchorId="7219BF5E" wp14:editId="053A8FD5">
                  <wp:extent cx="3152110" cy="118970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292" cy="119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042" w14:paraId="0B779618" w14:textId="77777777" w:rsidTr="00FB3042">
        <w:tc>
          <w:tcPr>
            <w:tcW w:w="3964" w:type="dxa"/>
          </w:tcPr>
          <w:p w14:paraId="2995A128" w14:textId="77777777" w:rsidR="00FB3042" w:rsidRDefault="00FB3042" w:rsidP="00FB3042">
            <w:r>
              <w:t>Everything (the workload or project) is built on the CSP.</w:t>
            </w:r>
          </w:p>
          <w:p w14:paraId="7431C858" w14:textId="186767E9" w:rsidR="00FB3042" w:rsidRDefault="00FB3042" w:rsidP="00FB3042">
            <w:r>
              <w:t>Also known as Cloud Native or Cloud First.</w:t>
            </w:r>
          </w:p>
        </w:tc>
        <w:tc>
          <w:tcPr>
            <w:tcW w:w="5586" w:type="dxa"/>
            <w:vMerge/>
          </w:tcPr>
          <w:p w14:paraId="34DFDEEA" w14:textId="77777777" w:rsidR="00FB3042" w:rsidRDefault="00FB3042" w:rsidP="00FB3042"/>
        </w:tc>
      </w:tr>
      <w:tr w:rsidR="00FB3042" w14:paraId="6E658608" w14:textId="77777777" w:rsidTr="00FB3042">
        <w:tc>
          <w:tcPr>
            <w:tcW w:w="3964" w:type="dxa"/>
          </w:tcPr>
          <w:p w14:paraId="05C5DD74" w14:textId="45911AFB" w:rsidR="00FB3042" w:rsidRPr="00FB3042" w:rsidRDefault="00FB3042" w:rsidP="00FB3042">
            <w:pPr>
              <w:jc w:val="center"/>
              <w:rPr>
                <w:b/>
              </w:rPr>
            </w:pPr>
            <w:r>
              <w:rPr>
                <w:b/>
              </w:rPr>
              <w:t>Private Cloud</w:t>
            </w:r>
          </w:p>
        </w:tc>
        <w:tc>
          <w:tcPr>
            <w:tcW w:w="5586" w:type="dxa"/>
            <w:vMerge w:val="restart"/>
          </w:tcPr>
          <w:p w14:paraId="12CD709A" w14:textId="3B6318F0" w:rsidR="00FB3042" w:rsidRDefault="00FB3042" w:rsidP="00FB3042">
            <w:r w:rsidRPr="00FB3042">
              <w:rPr>
                <w:noProof/>
                <w:lang w:val="en-IN" w:eastAsia="en-IN"/>
              </w:rPr>
              <w:drawing>
                <wp:inline distT="0" distB="0" distL="0" distR="0" wp14:anchorId="63C09038" wp14:editId="6B5921BE">
                  <wp:extent cx="3072809" cy="1196652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550" cy="120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042" w14:paraId="449CE81F" w14:textId="77777777" w:rsidTr="00FB3042">
        <w:tc>
          <w:tcPr>
            <w:tcW w:w="3964" w:type="dxa"/>
          </w:tcPr>
          <w:p w14:paraId="22E3CE20" w14:textId="77777777" w:rsidR="00FB3042" w:rsidRDefault="00FB3042" w:rsidP="00FB3042">
            <w:r>
              <w:t>Everything built on company data centers.</w:t>
            </w:r>
          </w:p>
          <w:p w14:paraId="47D3C2B0" w14:textId="3A365A91" w:rsidR="00FB3042" w:rsidRDefault="00FB3042" w:rsidP="00FB3042">
            <w:r>
              <w:t>Also known as On-premise.</w:t>
            </w:r>
          </w:p>
        </w:tc>
        <w:tc>
          <w:tcPr>
            <w:tcW w:w="5586" w:type="dxa"/>
            <w:vMerge/>
          </w:tcPr>
          <w:p w14:paraId="21E0B56D" w14:textId="77777777" w:rsidR="00FB3042" w:rsidRDefault="00FB3042" w:rsidP="00FB3042"/>
        </w:tc>
      </w:tr>
      <w:tr w:rsidR="00FB3042" w14:paraId="474EA748" w14:textId="77777777" w:rsidTr="00FB3042">
        <w:tc>
          <w:tcPr>
            <w:tcW w:w="3964" w:type="dxa"/>
          </w:tcPr>
          <w:p w14:paraId="5281B8B7" w14:textId="098801E6" w:rsidR="00FB3042" w:rsidRPr="00FB3042" w:rsidRDefault="00FB3042" w:rsidP="00FB3042">
            <w:pPr>
              <w:jc w:val="center"/>
              <w:rPr>
                <w:b/>
              </w:rPr>
            </w:pPr>
            <w:r>
              <w:rPr>
                <w:b/>
              </w:rPr>
              <w:t>Hybrid Cloud</w:t>
            </w:r>
          </w:p>
        </w:tc>
        <w:tc>
          <w:tcPr>
            <w:tcW w:w="5586" w:type="dxa"/>
            <w:vMerge w:val="restart"/>
          </w:tcPr>
          <w:p w14:paraId="55981AF2" w14:textId="0B205B20" w:rsidR="00FB3042" w:rsidRDefault="00FB3042" w:rsidP="00FB3042">
            <w:r w:rsidRPr="00FB3042">
              <w:rPr>
                <w:noProof/>
                <w:lang w:val="en-IN" w:eastAsia="en-IN"/>
              </w:rPr>
              <w:drawing>
                <wp:inline distT="0" distB="0" distL="0" distR="0" wp14:anchorId="7354846F" wp14:editId="75410D5A">
                  <wp:extent cx="3803681" cy="999461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300" cy="103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042" w14:paraId="2EB2320A" w14:textId="77777777" w:rsidTr="00432D73">
        <w:trPr>
          <w:trHeight w:val="1306"/>
        </w:trPr>
        <w:tc>
          <w:tcPr>
            <w:tcW w:w="3964" w:type="dxa"/>
          </w:tcPr>
          <w:p w14:paraId="2F74482E" w14:textId="661599B3" w:rsidR="00FB3042" w:rsidRDefault="00FB3042" w:rsidP="00FB3042">
            <w:r>
              <w:t>Using both On-premise and a Cloud Service Provider</w:t>
            </w:r>
          </w:p>
        </w:tc>
        <w:tc>
          <w:tcPr>
            <w:tcW w:w="5586" w:type="dxa"/>
            <w:vMerge/>
          </w:tcPr>
          <w:p w14:paraId="1B01CA14" w14:textId="77777777" w:rsidR="00FB3042" w:rsidRDefault="00FB3042" w:rsidP="00FB3042"/>
        </w:tc>
      </w:tr>
    </w:tbl>
    <w:p w14:paraId="08059224" w14:textId="5BAA3752" w:rsidR="00FB3042" w:rsidRDefault="00FB3042" w:rsidP="00FB3042"/>
    <w:p w14:paraId="2C1927EC" w14:textId="77777777" w:rsidR="00FB3042" w:rsidRPr="00902743" w:rsidRDefault="00FB3042" w:rsidP="00FB3042">
      <w:bookmarkStart w:id="8" w:name="_GoBack"/>
      <w:bookmarkEnd w:id="8"/>
    </w:p>
    <w:sectPr w:rsidR="00FB3042" w:rsidRPr="00902743" w:rsidSect="00D0000A">
      <w:headerReference w:type="default" r:id="rId29"/>
      <w:footerReference w:type="default" r:id="rId30"/>
      <w:pgSz w:w="12240" w:h="15840"/>
      <w:pgMar w:top="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B64663" w14:textId="77777777" w:rsidR="006F58AC" w:rsidRDefault="006F58AC">
      <w:r>
        <w:separator/>
      </w:r>
    </w:p>
  </w:endnote>
  <w:endnote w:type="continuationSeparator" w:id="0">
    <w:p w14:paraId="1BD6FB52" w14:textId="77777777" w:rsidR="006F58AC" w:rsidRDefault="006F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150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A89B87" w14:textId="6FCC3A9C" w:rsidR="005B17AD" w:rsidRDefault="005B17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D7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26E2A4F" w14:textId="77777777" w:rsidR="005B17AD" w:rsidRDefault="005B1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05B44D" w14:textId="77777777" w:rsidR="006F58AC" w:rsidRDefault="006F58AC">
      <w:r>
        <w:separator/>
      </w:r>
    </w:p>
  </w:footnote>
  <w:footnote w:type="continuationSeparator" w:id="0">
    <w:p w14:paraId="57D85D0A" w14:textId="77777777" w:rsidR="006F58AC" w:rsidRDefault="006F58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A75DCA" w14:textId="77777777" w:rsidR="00D272CB" w:rsidRDefault="00D272CB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752" behindDoc="0" locked="0" layoutInCell="1" allowOverlap="1" wp14:anchorId="454CBC61" wp14:editId="2BE3C1D0">
          <wp:simplePos x="0" y="0"/>
          <wp:positionH relativeFrom="column">
            <wp:posOffset>-260350</wp:posOffset>
          </wp:positionH>
          <wp:positionV relativeFrom="paragraph">
            <wp:posOffset>-352425</wp:posOffset>
          </wp:positionV>
          <wp:extent cx="1381125" cy="561975"/>
          <wp:effectExtent l="0" t="0" r="9525" b="9525"/>
          <wp:wrapNone/>
          <wp:docPr id="1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112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C5BEB6" w14:textId="77777777" w:rsidR="00D272CB" w:rsidRDefault="00D272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upperLetter"/>
      <w:lvlText w:val="(%1)"/>
      <w:lvlJc w:val="left"/>
      <w:pPr>
        <w:ind w:left="422" w:hanging="322"/>
      </w:pPr>
      <w:rPr>
        <w:rFonts w:ascii="Arial" w:eastAsia="Arial" w:hAnsi="Arial" w:cs="Arial" w:hint="default"/>
        <w:i/>
        <w:iCs/>
        <w:w w:val="96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numFmt w:val="bullet"/>
      <w:lvlText w:val="•"/>
      <w:lvlJc w:val="left"/>
      <w:pPr>
        <w:ind w:left="100" w:hanging="176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046" w:hanging="17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92" w:hanging="1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8" w:hanging="1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4" w:hanging="1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0" w:hanging="1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6" w:hanging="1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2" w:hanging="1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8" w:hanging="176"/>
      </w:pPr>
      <w:rPr>
        <w:rFonts w:hint="default"/>
        <w:lang w:val="en-US" w:eastAsia="en-US" w:bidi="ar-SA"/>
      </w:rPr>
    </w:lvl>
  </w:abstractNum>
  <w:abstractNum w:abstractNumId="2" w15:restartNumberingAfterBreak="0">
    <w:nsid w:val="12310D2C"/>
    <w:multiLevelType w:val="hybridMultilevel"/>
    <w:tmpl w:val="4424695A"/>
    <w:lvl w:ilvl="0" w:tplc="9C76016E">
      <w:start w:val="3"/>
      <w:numFmt w:val="bullet"/>
      <w:lvlText w:val="-"/>
      <w:lvlJc w:val="left"/>
      <w:pPr>
        <w:ind w:left="720" w:hanging="360"/>
      </w:pPr>
      <w:rPr>
        <w:rFonts w:ascii="Calibri" w:eastAsia="Arial MT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E1FE3"/>
    <w:multiLevelType w:val="hybridMultilevel"/>
    <w:tmpl w:val="2AB85D9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870EA"/>
    <w:multiLevelType w:val="hybridMultilevel"/>
    <w:tmpl w:val="2668D2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D212B3"/>
    <w:multiLevelType w:val="hybridMultilevel"/>
    <w:tmpl w:val="00F406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91991"/>
    <w:multiLevelType w:val="hybridMultilevel"/>
    <w:tmpl w:val="B186149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B3AC3"/>
    <w:multiLevelType w:val="hybridMultilevel"/>
    <w:tmpl w:val="82B4C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C6913"/>
    <w:multiLevelType w:val="hybridMultilevel"/>
    <w:tmpl w:val="9E0CE3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100" w:hanging="224"/>
      </w:pPr>
      <w:rPr>
        <w:rFonts w:ascii="Arial MT" w:eastAsia="Arial MT" w:hAnsi="Arial MT" w:cs="Arial MT" w:hint="default"/>
        <w:spacing w:val="0"/>
        <w:w w:val="96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11F3E79"/>
    <w:multiLevelType w:val="hybridMultilevel"/>
    <w:tmpl w:val="B186149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F715D"/>
    <w:multiLevelType w:val="hybridMultilevel"/>
    <w:tmpl w:val="59C074FA"/>
    <w:lvl w:ilvl="0" w:tplc="0C6026B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6F5517"/>
    <w:multiLevelType w:val="hybridMultilevel"/>
    <w:tmpl w:val="5A94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2"/>
  </w:num>
  <w:num w:numId="5">
    <w:abstractNumId w:val="12"/>
  </w:num>
  <w:num w:numId="6">
    <w:abstractNumId w:val="5"/>
  </w:num>
  <w:num w:numId="7">
    <w:abstractNumId w:val="3"/>
  </w:num>
  <w:num w:numId="8">
    <w:abstractNumId w:val="11"/>
  </w:num>
  <w:num w:numId="9">
    <w:abstractNumId w:val="8"/>
  </w:num>
  <w:num w:numId="10">
    <w:abstractNumId w:val="10"/>
  </w:num>
  <w:num w:numId="11">
    <w:abstractNumId w:val="6"/>
  </w:num>
  <w:num w:numId="12">
    <w:abstractNumId w:val="4"/>
  </w:num>
  <w:num w:numId="13">
    <w:abstractNumId w:val="7"/>
  </w:num>
  <w:num w:numId="1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8AC"/>
    <w:rsid w:val="000B4ECF"/>
    <w:rsid w:val="00101A67"/>
    <w:rsid w:val="00136379"/>
    <w:rsid w:val="00166529"/>
    <w:rsid w:val="001C21E4"/>
    <w:rsid w:val="001F0F96"/>
    <w:rsid w:val="00201B15"/>
    <w:rsid w:val="0031179C"/>
    <w:rsid w:val="003A391E"/>
    <w:rsid w:val="003D2289"/>
    <w:rsid w:val="00422F06"/>
    <w:rsid w:val="00432D73"/>
    <w:rsid w:val="00442E64"/>
    <w:rsid w:val="004857E5"/>
    <w:rsid w:val="004B2D1E"/>
    <w:rsid w:val="004F2918"/>
    <w:rsid w:val="005027B2"/>
    <w:rsid w:val="0058757A"/>
    <w:rsid w:val="005B17AD"/>
    <w:rsid w:val="00604F52"/>
    <w:rsid w:val="00610CEB"/>
    <w:rsid w:val="006C5D60"/>
    <w:rsid w:val="006F58AC"/>
    <w:rsid w:val="00726D60"/>
    <w:rsid w:val="007311DE"/>
    <w:rsid w:val="00742B6D"/>
    <w:rsid w:val="00753CF3"/>
    <w:rsid w:val="007652D0"/>
    <w:rsid w:val="00785C78"/>
    <w:rsid w:val="00804B73"/>
    <w:rsid w:val="00873B3A"/>
    <w:rsid w:val="008C01A7"/>
    <w:rsid w:val="00902743"/>
    <w:rsid w:val="0094533C"/>
    <w:rsid w:val="0096799A"/>
    <w:rsid w:val="009A6DE3"/>
    <w:rsid w:val="009C190F"/>
    <w:rsid w:val="009E702D"/>
    <w:rsid w:val="00A30129"/>
    <w:rsid w:val="00B429BD"/>
    <w:rsid w:val="00B6281B"/>
    <w:rsid w:val="00C04D3C"/>
    <w:rsid w:val="00C70BCA"/>
    <w:rsid w:val="00D0000A"/>
    <w:rsid w:val="00D272CB"/>
    <w:rsid w:val="00D85732"/>
    <w:rsid w:val="00D95DC3"/>
    <w:rsid w:val="00E37C80"/>
    <w:rsid w:val="00EA3C87"/>
    <w:rsid w:val="00EE2BD8"/>
    <w:rsid w:val="00EE31C2"/>
    <w:rsid w:val="00FB2252"/>
    <w:rsid w:val="00FB2C6A"/>
    <w:rsid w:val="00FB3042"/>
    <w:rsid w:val="00FE7A8E"/>
    <w:rsid w:val="38AF4C7D"/>
    <w:rsid w:val="4B9C2D87"/>
    <w:rsid w:val="78A8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AF707D1"/>
  <w15:docId w15:val="{05E5F818-A191-4F2D-A2C4-4C6DFE47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1179C"/>
    <w:pPr>
      <w:widowControl w:val="0"/>
      <w:autoSpaceDE w:val="0"/>
      <w:autoSpaceDN w:val="0"/>
    </w:pPr>
    <w:rPr>
      <w:rFonts w:ascii="Times New Roman" w:eastAsia="Arial MT" w:hAnsi="Times New Roman" w:cs="Arial MT"/>
      <w:sz w:val="24"/>
      <w:szCs w:val="22"/>
    </w:rPr>
  </w:style>
  <w:style w:type="paragraph" w:styleId="Heading1">
    <w:name w:val="heading 1"/>
    <w:basedOn w:val="Normal"/>
    <w:link w:val="Heading1Char"/>
    <w:autoRedefine/>
    <w:uiPriority w:val="1"/>
    <w:qFormat/>
    <w:rsid w:val="0096799A"/>
    <w:pPr>
      <w:spacing w:before="120" w:after="120"/>
      <w:ind w:left="100"/>
      <w:outlineLvl w:val="0"/>
    </w:pPr>
    <w:rPr>
      <w:rFonts w:eastAsia="Arial" w:cs="Arial"/>
      <w:b/>
      <w:bCs/>
      <w:sz w:val="28"/>
      <w:szCs w:val="20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902743"/>
    <w:pPr>
      <w:keepNext/>
      <w:keepLines/>
      <w:numPr>
        <w:numId w:val="8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902743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B429BD"/>
    <w:pPr>
      <w:keepNext/>
      <w:keepLines/>
      <w:spacing w:before="4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1"/>
    <w:qFormat/>
    <w:rsid w:val="0096799A"/>
    <w:rPr>
      <w:szCs w:val="2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77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rsid w:val="00D272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72CB"/>
    <w:rPr>
      <w:rFonts w:ascii="Arial MT" w:eastAsia="Arial MT" w:hAnsi="Arial MT" w:cs="Arial MT"/>
      <w:sz w:val="22"/>
      <w:szCs w:val="22"/>
    </w:rPr>
  </w:style>
  <w:style w:type="paragraph" w:styleId="Footer">
    <w:name w:val="footer"/>
    <w:basedOn w:val="Normal"/>
    <w:link w:val="FooterChar"/>
    <w:uiPriority w:val="99"/>
    <w:rsid w:val="00D272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72CB"/>
    <w:rPr>
      <w:rFonts w:ascii="Arial MT" w:eastAsia="Arial MT" w:hAnsi="Arial MT" w:cs="Arial MT"/>
      <w:sz w:val="22"/>
      <w:szCs w:val="22"/>
    </w:rPr>
  </w:style>
  <w:style w:type="paragraph" w:styleId="NoSpacing">
    <w:name w:val="No Spacing"/>
    <w:uiPriority w:val="1"/>
    <w:qFormat/>
    <w:rsid w:val="00A30129"/>
    <w:rPr>
      <w:rFonts w:eastAsiaTheme="minorHAnsi"/>
      <w:sz w:val="22"/>
      <w:szCs w:val="22"/>
    </w:rPr>
  </w:style>
  <w:style w:type="paragraph" w:customStyle="1" w:styleId="MySubheading">
    <w:name w:val="MySubheading"/>
    <w:basedOn w:val="BodyText"/>
    <w:link w:val="MySubheadingChar"/>
    <w:autoRedefine/>
    <w:uiPriority w:val="1"/>
    <w:rsid w:val="004B2D1E"/>
    <w:pPr>
      <w:spacing w:line="360" w:lineRule="auto"/>
    </w:pPr>
    <w:rPr>
      <w:rFonts w:cs="Times New Roman"/>
      <w:b/>
      <w:sz w:val="28"/>
      <w:szCs w:val="24"/>
    </w:rPr>
  </w:style>
  <w:style w:type="paragraph" w:customStyle="1" w:styleId="MyContent">
    <w:name w:val="MyContent"/>
    <w:basedOn w:val="BodyText"/>
    <w:link w:val="MyContentChar"/>
    <w:autoRedefine/>
    <w:uiPriority w:val="1"/>
    <w:rsid w:val="004B2D1E"/>
  </w:style>
  <w:style w:type="character" w:customStyle="1" w:styleId="BodyTextChar">
    <w:name w:val="Body Text Char"/>
    <w:basedOn w:val="DefaultParagraphFont"/>
    <w:link w:val="BodyText"/>
    <w:uiPriority w:val="1"/>
    <w:rsid w:val="0096799A"/>
    <w:rPr>
      <w:rFonts w:ascii="Times New Roman" w:eastAsia="Arial MT" w:hAnsi="Times New Roman" w:cs="Arial MT"/>
      <w:sz w:val="24"/>
    </w:rPr>
  </w:style>
  <w:style w:type="character" w:customStyle="1" w:styleId="MySubheadingChar">
    <w:name w:val="MySubheading Char"/>
    <w:basedOn w:val="BodyTextChar"/>
    <w:link w:val="MySubheading"/>
    <w:uiPriority w:val="1"/>
    <w:rsid w:val="004B2D1E"/>
    <w:rPr>
      <w:rFonts w:ascii="Times New Roman" w:eastAsia="Arial MT" w:hAnsi="Times New Roman" w:cs="Times New Roman"/>
      <w:b/>
      <w:sz w:val="28"/>
      <w:szCs w:val="24"/>
    </w:rPr>
  </w:style>
  <w:style w:type="paragraph" w:customStyle="1" w:styleId="MyHeading">
    <w:name w:val="MyHeading"/>
    <w:basedOn w:val="Title"/>
    <w:link w:val="MyHeadingChar"/>
    <w:autoRedefine/>
    <w:uiPriority w:val="1"/>
    <w:qFormat/>
    <w:rsid w:val="0096799A"/>
    <w:pPr>
      <w:spacing w:before="120" w:after="120"/>
    </w:pPr>
    <w:rPr>
      <w:rFonts w:ascii="Times New Roman" w:hAnsi="Times New Roman"/>
      <w:color w:val="5B9BD5" w:themeColor="accent1"/>
      <w:sz w:val="40"/>
    </w:rPr>
  </w:style>
  <w:style w:type="character" w:customStyle="1" w:styleId="MyContentChar">
    <w:name w:val="MyContent Char"/>
    <w:basedOn w:val="BodyTextChar"/>
    <w:link w:val="MyContent"/>
    <w:uiPriority w:val="1"/>
    <w:rsid w:val="004B2D1E"/>
    <w:rPr>
      <w:rFonts w:ascii="Times New Roman" w:eastAsia="Arial MT" w:hAnsi="Times New Roman" w:cs="Arial MT"/>
      <w:sz w:val="24"/>
    </w:rPr>
  </w:style>
  <w:style w:type="paragraph" w:styleId="Title">
    <w:name w:val="Title"/>
    <w:basedOn w:val="Normal"/>
    <w:next w:val="Normal"/>
    <w:link w:val="TitleChar"/>
    <w:qFormat/>
    <w:rsid w:val="004B2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B2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yHeadingChar">
    <w:name w:val="MyHeading Char"/>
    <w:basedOn w:val="TitleChar"/>
    <w:link w:val="MyHeading"/>
    <w:uiPriority w:val="1"/>
    <w:rsid w:val="0096799A"/>
    <w:rPr>
      <w:rFonts w:ascii="Times New Roman" w:eastAsiaTheme="majorEastAsia" w:hAnsi="Times New Roman" w:cstheme="majorBidi"/>
      <w:color w:val="5B9BD5" w:themeColor="accent1"/>
      <w:spacing w:val="-10"/>
      <w:kern w:val="28"/>
      <w:sz w:val="40"/>
      <w:szCs w:val="56"/>
    </w:rPr>
  </w:style>
  <w:style w:type="paragraph" w:styleId="BalloonText">
    <w:name w:val="Balloon Text"/>
    <w:basedOn w:val="Normal"/>
    <w:link w:val="BalloonTextChar"/>
    <w:rsid w:val="0096799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6799A"/>
    <w:rPr>
      <w:rFonts w:ascii="Segoe UI" w:eastAsia="Arial MT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90274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902743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B429BD"/>
    <w:rPr>
      <w:rFonts w:ascii="Times New Roman" w:eastAsiaTheme="majorEastAsia" w:hAnsi="Times New Roman" w:cstheme="majorBidi"/>
      <w:iCs/>
      <w:sz w:val="24"/>
      <w:szCs w:val="22"/>
    </w:rPr>
  </w:style>
  <w:style w:type="table" w:styleId="TableGrid">
    <w:name w:val="Table Grid"/>
    <w:basedOn w:val="TableNormal"/>
    <w:rsid w:val="006C5D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FB3042"/>
    <w:rPr>
      <w:rFonts w:ascii="Times New Roman" w:eastAsia="Arial" w:hAnsi="Times New Roman" w:cs="Arial"/>
      <w:b/>
      <w:b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B3042"/>
    <w:pPr>
      <w:keepNext/>
      <w:keepLines/>
      <w:widowControl/>
      <w:autoSpaceDE/>
      <w:autoSpaceDN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FB30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30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an.Madhavi\OneDrive%20-%20PibyThree%20Consulting%20Services%20Private%20Limited\Documents\Custom%20Office%20Templates\Configed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B0159941ACAE449A7E6A4ADC9F17B4" ma:contentTypeVersion="9" ma:contentTypeDescription="Create a new document." ma:contentTypeScope="" ma:versionID="662fe260a3472631b29e43bd1fcb99d0">
  <xsd:schema xmlns:xsd="http://www.w3.org/2001/XMLSchema" xmlns:xs="http://www.w3.org/2001/XMLSchema" xmlns:p="http://schemas.microsoft.com/office/2006/metadata/properties" xmlns:ns3="47c08fd1-dc78-452a-aa47-04e2725c7bdc" targetNamespace="http://schemas.microsoft.com/office/2006/metadata/properties" ma:root="true" ma:fieldsID="4e4e031be7695d235a977012d2b5cbd6" ns3:_="">
    <xsd:import namespace="47c08fd1-dc78-452a-aa47-04e2725c7bd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c08fd1-dc78-452a-aa47-04e2725c7bd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7c08fd1-dc78-452a-aa47-04e2725c7bdc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E6180D-485D-40D5-B164-6F898B0A5F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c08fd1-dc78-452a-aa47-04e2725c7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2D1D69-7AC8-4FBF-822C-07DE437E90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F7054E-639C-4E3F-BFD4-00344F8C205C}">
  <ds:schemaRefs>
    <ds:schemaRef ds:uri="http://schemas.microsoft.com/office/2006/metadata/properties"/>
    <ds:schemaRef ds:uri="http://schemas.microsoft.com/office/infopath/2007/PartnerControls"/>
    <ds:schemaRef ds:uri="http://purl.org/dc/terms/"/>
    <ds:schemaRef ds:uri="http://www.w3.org/XML/1998/namespace"/>
    <ds:schemaRef ds:uri="47c08fd1-dc78-452a-aa47-04e2725c7bdc"/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</ds:schemaRefs>
</ds:datastoreItem>
</file>

<file path=customXml/itemProps5.xml><?xml version="1.0" encoding="utf-8"?>
<ds:datastoreItem xmlns:ds="http://schemas.openxmlformats.org/officeDocument/2006/customXml" ds:itemID="{C8A247DE-10B9-42F6-979C-BF971A668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Configed</Template>
  <TotalTime>83</TotalTime>
  <Pages>5</Pages>
  <Words>622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Aryan.Madhavi</dc:creator>
  <cp:lastModifiedBy>Aryan Madhavi</cp:lastModifiedBy>
  <cp:revision>21</cp:revision>
  <dcterms:created xsi:type="dcterms:W3CDTF">2025-06-11T06:09:00Z</dcterms:created>
  <dcterms:modified xsi:type="dcterms:W3CDTF">2025-06-11T07:36:00Z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BC7238CD00A7433FA8EC8580AEE183CA_11</vt:lpwstr>
  </property>
  <property fmtid="{D5CDD505-2E9C-101B-9397-08002B2CF9AE}" pid="4" name="ContentTypeId">
    <vt:lpwstr>0x01010096B0159941ACAE449A7E6A4ADC9F17B4</vt:lpwstr>
  </property>
</Properties>
</file>