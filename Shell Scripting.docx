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37D76B" w14:textId="77777777" w:rsidR="00136379" w:rsidRPr="000C70AC" w:rsidRDefault="00136379" w:rsidP="00A301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500B1F" w14:textId="1DE73707" w:rsidR="00A30129" w:rsidRPr="000C70AC" w:rsidRDefault="0096799A" w:rsidP="00A30129">
      <w:pPr>
        <w:jc w:val="both"/>
        <w:rPr>
          <w:rFonts w:ascii="Times New Roman" w:hAnsi="Times New Roman" w:cs="Times New Roman"/>
          <w:sz w:val="24"/>
          <w:szCs w:val="24"/>
        </w:rPr>
      </w:pPr>
      <w:r w:rsidRPr="000C70AC">
        <w:rPr>
          <w:rFonts w:ascii="Times New Roman" w:hAnsi="Times New Roman" w:cs="Times New Roman"/>
          <w:sz w:val="24"/>
          <w:szCs w:val="24"/>
        </w:rPr>
        <w:t>Date:</w:t>
      </w:r>
      <w:r w:rsidR="00753506">
        <w:rPr>
          <w:rFonts w:ascii="Times New Roman" w:hAnsi="Times New Roman" w:cs="Times New Roman"/>
          <w:sz w:val="24"/>
          <w:szCs w:val="24"/>
        </w:rPr>
        <w:t xml:space="preserve"> 11</w:t>
      </w:r>
      <w:bookmarkStart w:id="0" w:name="_GoBack"/>
      <w:bookmarkEnd w:id="0"/>
      <w:r w:rsidR="00C812B2" w:rsidRPr="000C70AC">
        <w:rPr>
          <w:rFonts w:ascii="Times New Roman" w:hAnsi="Times New Roman" w:cs="Times New Roman"/>
          <w:sz w:val="24"/>
          <w:szCs w:val="24"/>
        </w:rPr>
        <w:t xml:space="preserve">.06.2025 </w:t>
      </w:r>
    </w:p>
    <w:p w14:paraId="04C789A5" w14:textId="77777777" w:rsidR="00A30129" w:rsidRPr="000C70AC" w:rsidRDefault="00A30129" w:rsidP="00A301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F82933" w14:textId="77777777" w:rsidR="00A30129" w:rsidRPr="000C70AC" w:rsidRDefault="00A30129" w:rsidP="00A3012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517473" w14:textId="77777777" w:rsidR="00EE31C2" w:rsidRPr="000C70AC" w:rsidRDefault="00EE31C2" w:rsidP="00A301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D4168" w14:textId="77777777" w:rsidR="00EE31C2" w:rsidRPr="000C70AC" w:rsidRDefault="00EE31C2" w:rsidP="00A301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F326A0" w14:textId="77777777" w:rsidR="00A30129" w:rsidRPr="000C70AC" w:rsidRDefault="00A30129" w:rsidP="00A301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1D74B6" w14:textId="77777777" w:rsidR="00A30129" w:rsidRPr="000C70AC" w:rsidRDefault="00A30129" w:rsidP="00A301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132085" w14:textId="77777777" w:rsidR="00D95DC3" w:rsidRPr="000C70AC" w:rsidRDefault="00D272CB" w:rsidP="0018150D">
      <w:pPr>
        <w:pStyle w:val="BodyText"/>
      </w:pPr>
      <w:r w:rsidRPr="000C70AC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1457DE8A" wp14:editId="0A011D44">
                <wp:simplePos x="0" y="0"/>
                <wp:positionH relativeFrom="page">
                  <wp:posOffset>9525</wp:posOffset>
                </wp:positionH>
                <wp:positionV relativeFrom="page">
                  <wp:posOffset>0</wp:posOffset>
                </wp:positionV>
                <wp:extent cx="7764780" cy="1090295"/>
                <wp:effectExtent l="0" t="0" r="762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780" cy="1090295"/>
                          <a:chOff x="12" y="0"/>
                          <a:chExt cx="12228" cy="1717"/>
                        </a:xfrm>
                      </wpg:grpSpPr>
                      <wps:wsp>
                        <wps:cNvPr id="12" name="Rectangles 12"/>
                        <wps:cNvSpPr/>
                        <wps:spPr>
                          <a:xfrm>
                            <a:off x="12" y="18"/>
                            <a:ext cx="12228" cy="1107"/>
                          </a:xfrm>
                          <a:prstGeom prst="rect">
                            <a:avLst/>
                          </a:prstGeom>
                          <a:solidFill>
                            <a:srgbClr val="E0DF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22" y="0"/>
                            <a:ext cx="8218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Freeform 14"/>
                        <wps:cNvSpPr/>
                        <wps:spPr>
                          <a:xfrm>
                            <a:off x="4163" y="22"/>
                            <a:ext cx="8076" cy="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6" h="1619">
                                <a:moveTo>
                                  <a:pt x="8076" y="0"/>
                                </a:moveTo>
                                <a:lnTo>
                                  <a:pt x="0" y="0"/>
                                </a:lnTo>
                                <a:lnTo>
                                  <a:pt x="1604" y="1619"/>
                                </a:lnTo>
                                <a:lnTo>
                                  <a:pt x="8076" y="1619"/>
                                </a:lnTo>
                                <a:lnTo>
                                  <a:pt x="8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B3C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6810" y="480"/>
                            <a:ext cx="3954" cy="1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" name="Rectangles 16"/>
                        <wps:cNvSpPr/>
                        <wps:spPr>
                          <a:xfrm>
                            <a:off x="6810" y="480"/>
                            <a:ext cx="3954" cy="1164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51C3F8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389" y="540"/>
                            <a:ext cx="2796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DA51A1" id="Group 18" o:spid="_x0000_s1026" style="position:absolute;margin-left:.75pt;margin-top:0;width:611.4pt;height:85.85pt;z-index:-251658239;mso-position-horizontal-relative:page;mso-position-vertical-relative:page" coordorigin="12" coordsize="12228,171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">
                <v:rect id="Rectangles 12" o:spid="_x0000_s1027" style="position:absolute;left:12;top:18;width:12228;height:1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" fillcolor="#e0dfcc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022;width:8218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">
                  <v:imagedata r:id="rId14" o:title=""/>
                  <v:path arrowok="t"/>
                </v:shape>
                <v:shape id="Freeform 14" o:spid="_x0000_s1029" style="position:absolute;left:4163;top:22;width:8076;height:1619;visibility:visible;mso-wrap-style:square;v-text-anchor:top" coordsize="8076,1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" path="m8076,l,,1604,1619r6472,l8076,xe" fillcolor="#4eb3cf" stroked="f">
                  <v:path arrowok="t" textboxrect="0,0,8076,1619"/>
                </v:shape>
                <v:rect id="Rectangles 15" o:spid="_x0000_s1030" style="position:absolute;left:6810;top:480;width:3954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/>
                <v:rect id="Rectangles 16" o:spid="_x0000_s1031" style="position:absolute;left:6810;top:480;width:3954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" filled="f" strokecolor="#51c3f8" strokeweight="3pt"/>
                <v:shape id="Picture 8" o:spid="_x0000_s1032" type="#_x0000_t75" style="position:absolute;left:7389;top:540;width:2796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">
                  <v:imagedata r:id="rId15" o:title=""/>
                  <v:path arrowok="t"/>
                </v:shape>
                <w10:wrap anchorx="page" anchory="page"/>
              </v:group>
            </w:pict>
          </mc:Fallback>
        </mc:AlternateContent>
      </w:r>
      <w:r w:rsidRPr="000C70AC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CC77F7" wp14:editId="2A233CC3">
                <wp:simplePos x="0" y="0"/>
                <wp:positionH relativeFrom="page">
                  <wp:posOffset>7620</wp:posOffset>
                </wp:positionH>
                <wp:positionV relativeFrom="page">
                  <wp:posOffset>9210675</wp:posOffset>
                </wp:positionV>
                <wp:extent cx="7764780" cy="476885"/>
                <wp:effectExtent l="0" t="0" r="7620" b="1841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780" cy="476885"/>
                          <a:chOff x="12" y="14506"/>
                          <a:chExt cx="12228" cy="751"/>
                        </a:xfrm>
                      </wpg:grpSpPr>
                      <wps:wsp>
                        <wps:cNvPr id="6" name="Rectangles 6"/>
                        <wps:cNvSpPr/>
                        <wps:spPr>
                          <a:xfrm>
                            <a:off x="12" y="14578"/>
                            <a:ext cx="12228" cy="601"/>
                          </a:xfrm>
                          <a:prstGeom prst="rect">
                            <a:avLst/>
                          </a:prstGeom>
                          <a:solidFill>
                            <a:srgbClr val="E0DF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052" y="14506"/>
                            <a:ext cx="818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4590"/>
                            <a:ext cx="8178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Freeform 9"/>
                        <wps:cNvSpPr/>
                        <wps:spPr>
                          <a:xfrm>
                            <a:off x="4074" y="14588"/>
                            <a:ext cx="8128" cy="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" h="595">
                                <a:moveTo>
                                  <a:pt x="8128" y="0"/>
                                </a:moveTo>
                                <a:lnTo>
                                  <a:pt x="0" y="0"/>
                                </a:lnTo>
                                <a:lnTo>
                                  <a:pt x="1610" y="595"/>
                                </a:lnTo>
                                <a:lnTo>
                                  <a:pt x="8128" y="595"/>
                                </a:lnTo>
                                <a:lnTo>
                                  <a:pt x="8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B3C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2" y="14506"/>
                            <a:ext cx="1222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0B62EC" w14:textId="77777777" w:rsidR="00753506" w:rsidRDefault="00753506">
                              <w:pPr>
                                <w:spacing w:before="6"/>
                                <w:rPr>
                                  <w:sz w:val="18"/>
                                </w:rPr>
                              </w:pPr>
                            </w:p>
                            <w:p w14:paraId="18DED001" w14:textId="77777777" w:rsidR="00753506" w:rsidRDefault="00753506">
                              <w:pPr>
                                <w:ind w:left="6341"/>
                                <w:rPr>
                                  <w:rFonts w:ascii="Verdana"/>
                                  <w:sz w:val="14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Copyright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@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2024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PibyThree.com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8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All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Rights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C77F7" id="Group 11" o:spid="_x0000_s1026" style="position:absolute;margin-left:.6pt;margin-top:725.25pt;width:611.4pt;height:37.55pt;z-index:251658240;mso-position-horizontal-relative:page;mso-position-vertical-relative:page" coordorigin="12,14506" coordsize="12228,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">
                <v:rect id="Rectangles 6" o:spid="_x0000_s1027" style="position:absolute;left:12;top:14578;width:12228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" fillcolor="#e0dfcc" stroked="f"/>
                <v:shape id="Picture 11" o:spid="_x0000_s1028" type="#_x0000_t75" style="position:absolute;left:4052;top:14506;width:8188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">
                  <v:imagedata r:id="rId18" o:title=""/>
                  <v:path arrowok="t"/>
                </v:shape>
                <v:shape id="Picture 12" o:spid="_x0000_s1029" type="#_x0000_t75" style="position:absolute;left:4062;top:14590;width:8178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">
                  <v:imagedata r:id="rId19" o:title=""/>
                  <v:path arrowok="t"/>
                </v:shape>
                <v:shape id="Freeform 9" o:spid="_x0000_s1030" style="position:absolute;left:4074;top:14588;width:8128;height:595;visibility:visible;mso-wrap-style:square;v-text-anchor:top" coordsize="8128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" path="m8128,l,,1610,595r6518,l8128,xe" fillcolor="#4eb3cf" stroked="f">
                  <v:path arrowok="t" textboxrect="0,0,8128,595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1" type="#_x0000_t202" style="position:absolute;left:12;top:14506;width:12228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D0B62EC" w14:textId="77777777" w:rsidR="00753506" w:rsidRDefault="00753506">
                        <w:pPr>
                          <w:spacing w:before="6"/>
                          <w:rPr>
                            <w:sz w:val="18"/>
                          </w:rPr>
                        </w:pPr>
                      </w:p>
                      <w:p w14:paraId="18DED001" w14:textId="77777777" w:rsidR="00753506" w:rsidRDefault="00753506">
                        <w:pPr>
                          <w:ind w:left="6341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Copyright</w:t>
                        </w:r>
                        <w:r>
                          <w:rPr>
                            <w:rFonts w:ascii="Verdana"/>
                            <w:color w:val="FFFFFF"/>
                            <w:spacing w:val="1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@</w:t>
                        </w:r>
                        <w:r>
                          <w:rPr>
                            <w:rFonts w:ascii="Verdana"/>
                            <w:color w:val="FFFFFF"/>
                            <w:spacing w:val="1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2024</w:t>
                        </w:r>
                        <w:r>
                          <w:rPr>
                            <w:rFonts w:ascii="Verdana"/>
                            <w:color w:val="FFFFFF"/>
                            <w:spacing w:val="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PibyThree.com</w:t>
                        </w:r>
                        <w:r>
                          <w:rPr>
                            <w:rFonts w:ascii="Verdana"/>
                            <w:color w:val="FFFFFF"/>
                            <w:spacing w:val="8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All</w:t>
                        </w:r>
                        <w:r>
                          <w:rPr>
                            <w:rFonts w:ascii="Verdana"/>
                            <w:color w:val="FFFFFF"/>
                            <w:spacing w:val="1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Rights</w:t>
                        </w:r>
                        <w:r>
                          <w:rPr>
                            <w:rFonts w:ascii="Verdana"/>
                            <w:color w:val="FFFFFF"/>
                            <w:spacing w:val="1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Reserved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FD33CDA" w14:textId="7D1F6E84" w:rsidR="004B2D1E" w:rsidRDefault="000C70AC" w:rsidP="004B2D1E">
      <w:pPr>
        <w:pStyle w:val="MyHeading"/>
        <w:rPr>
          <w:rFonts w:cs="Times New Roman"/>
        </w:rPr>
      </w:pPr>
      <w:r w:rsidRPr="000C70AC">
        <w:rPr>
          <w:rFonts w:cs="Times New Roman"/>
        </w:rPr>
        <w:t xml:space="preserve">Shell </w:t>
      </w:r>
      <w:proofErr w:type="gramStart"/>
      <w:r w:rsidRPr="000C70AC">
        <w:rPr>
          <w:rFonts w:cs="Times New Roman"/>
        </w:rPr>
        <w:t>Scripting</w:t>
      </w:r>
      <w:proofErr w:type="gramEnd"/>
      <w:r w:rsidRPr="000C70AC">
        <w:rPr>
          <w:rFonts w:cs="Times New Roman"/>
        </w:rPr>
        <w:t xml:space="preserve"> for given use cases</w:t>
      </w:r>
    </w:p>
    <w:sdt>
      <w:sdtPr>
        <w:rPr>
          <w:rFonts w:ascii="Arial MT" w:eastAsia="Arial MT" w:hAnsi="Arial MT" w:cs="Arial MT"/>
          <w:color w:val="auto"/>
          <w:sz w:val="22"/>
          <w:szCs w:val="22"/>
        </w:rPr>
        <w:id w:val="720093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C13181" w14:textId="057C87E3" w:rsidR="00F201F7" w:rsidRPr="00C473A4" w:rsidRDefault="00F201F7">
          <w:pPr>
            <w:pStyle w:val="TOCHeading"/>
            <w:rPr>
              <w:rFonts w:ascii="Times New Roman" w:hAnsi="Times New Roman" w:cs="Times New Roman"/>
              <w:szCs w:val="24"/>
            </w:rPr>
          </w:pPr>
          <w:r w:rsidRPr="00C473A4">
            <w:rPr>
              <w:rFonts w:ascii="Times New Roman" w:hAnsi="Times New Roman" w:cs="Times New Roman"/>
              <w:szCs w:val="24"/>
            </w:rPr>
            <w:t>Contents</w:t>
          </w:r>
        </w:p>
        <w:p w14:paraId="5D22C3C2" w14:textId="4A1CAAC9" w:rsidR="00C473A4" w:rsidRPr="00C473A4" w:rsidRDefault="00F201F7">
          <w:pPr>
            <w:pStyle w:val="TOC1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r w:rsidRPr="00C473A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473A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473A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0548331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1. Using PuTTY to connect to AWS EC2 Instance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_Toc200548331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BCE004" w14:textId="787EBC92" w:rsidR="00C473A4" w:rsidRPr="00C473A4" w:rsidRDefault="00753506">
          <w:pPr>
            <w:pStyle w:val="TOC1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hyperlink w:anchor="_Toc200548332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2. Shell Scripting for following use cases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_Toc200548332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EABA90" w14:textId="1156593A" w:rsidR="00C473A4" w:rsidRPr="00C473A4" w:rsidRDefault="00753506">
          <w:pPr>
            <w:pStyle w:val="TOC2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hyperlink w:anchor="_Toc200548333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a. Case 1: Disk Formatting and Mounting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_Toc200548333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042099" w14:textId="6270DF55" w:rsidR="00C473A4" w:rsidRPr="00C473A4" w:rsidRDefault="00753506">
          <w:pPr>
            <w:pStyle w:val="TOC2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hyperlink w:anchor="_Toc200548334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b. Case 2: Create user, group, add user to group and change permissions of that user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_Toc200548334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6351D8" w14:textId="40E88EC8" w:rsidR="00C473A4" w:rsidRPr="00C473A4" w:rsidRDefault="00753506">
          <w:pPr>
            <w:pStyle w:val="TOC2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hyperlink w:anchor="_Toc200548335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c. Case 3: System Boot and Process Management: systemd, systemctl, ps, top, htop, journalctl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_Toc200548335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479127" w14:textId="6EB1FD05" w:rsidR="00C473A4" w:rsidRPr="00C473A4" w:rsidRDefault="00753506">
          <w:pPr>
            <w:pStyle w:val="TOC2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hyperlink w:anchor="_Toc200548336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d. Case 4: Backup with Shell Scripting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_Toc200548336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985C28" w14:textId="0E2915BC" w:rsidR="00C473A4" w:rsidRPr="00C473A4" w:rsidRDefault="00753506">
          <w:pPr>
            <w:pStyle w:val="TOC2"/>
            <w:tabs>
              <w:tab w:val="right" w:leader="dot" w:pos="9550"/>
            </w:tabs>
            <w:rPr>
              <w:rFonts w:ascii="Times New Roman" w:eastAsiaTheme="minorEastAsia" w:hAnsi="Times New Roman" w:cs="Times New Roman"/>
              <w:noProof/>
              <w:lang w:val="en-IN" w:eastAsia="en-IN"/>
            </w:rPr>
          </w:pPr>
          <w:hyperlink w:anchor="_Toc200548337" w:history="1">
            <w:r w:rsidR="00C473A4" w:rsidRPr="00C473A4">
              <w:rPr>
                <w:rStyle w:val="Hyperlink"/>
                <w:rFonts w:ascii="Times New Roman" w:hAnsi="Times New Roman" w:cs="Times New Roman"/>
                <w:noProof/>
              </w:rPr>
              <w:t>e. Case 5: Explore networking basic (IP configuration, DNS, Routing) and also check host’s IP and ping google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instrText xml:space="preserve"> PAGEREF _Toc200548337 \h </w:instrTex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17C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473A4" w:rsidRPr="00C473A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94DBB5" w14:textId="070EC831" w:rsidR="00F201F7" w:rsidRDefault="00F201F7">
          <w:r w:rsidRPr="00C473A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9DFB2EB" w14:textId="77777777" w:rsidR="00F201F7" w:rsidRPr="000C70AC" w:rsidRDefault="00F201F7" w:rsidP="0018150D">
      <w:pPr>
        <w:pStyle w:val="BodyText"/>
      </w:pPr>
    </w:p>
    <w:p w14:paraId="2212A10F" w14:textId="1F9591F5" w:rsidR="00253FA7" w:rsidRDefault="00D272CB" w:rsidP="005D310F">
      <w:pPr>
        <w:pStyle w:val="Heading1"/>
      </w:pPr>
      <w:r w:rsidRPr="000C70AC">
        <w:br w:type="page"/>
      </w:r>
      <w:bookmarkStart w:id="1" w:name="_Toc200548331"/>
      <w:r w:rsidR="000C70AC" w:rsidRPr="000C70AC">
        <w:lastRenderedPageBreak/>
        <w:t xml:space="preserve">1. Using </w:t>
      </w:r>
      <w:proofErr w:type="spellStart"/>
      <w:r w:rsidR="000C70AC" w:rsidRPr="000C70AC">
        <w:t>PuTTY</w:t>
      </w:r>
      <w:proofErr w:type="spellEnd"/>
      <w:r w:rsidR="000C70AC" w:rsidRPr="000C70AC">
        <w:t xml:space="preserve"> to connect to AWS EC2 Instance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884"/>
      </w:tblGrid>
      <w:tr w:rsidR="000C70AC" w14:paraId="75195192" w14:textId="77777777" w:rsidTr="00253FA7">
        <w:trPr>
          <w:trHeight w:val="5250"/>
        </w:trPr>
        <w:tc>
          <w:tcPr>
            <w:tcW w:w="4666" w:type="dxa"/>
          </w:tcPr>
          <w:p w14:paraId="5576971F" w14:textId="747D1548" w:rsidR="000C70AC" w:rsidRDefault="000C70AC" w:rsidP="000C7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Open putty.exe</w:t>
            </w:r>
          </w:p>
          <w:p w14:paraId="6003585D" w14:textId="6FBF0764" w:rsidR="000C70AC" w:rsidRDefault="000C70AC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0E8B6AFC" wp14:editId="6FD31671">
                  <wp:extent cx="2828260" cy="276568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95" cy="279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4" w:type="dxa"/>
          </w:tcPr>
          <w:p w14:paraId="41FDC59F" w14:textId="112BE844" w:rsidR="000C70AC" w:rsidRDefault="000C70AC" w:rsidP="000C7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2: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Add IP address of EC2 Instance</w:t>
            </w:r>
          </w:p>
          <w:p w14:paraId="7B61E19E" w14:textId="65271E1A" w:rsidR="000C70AC" w:rsidRDefault="000C70AC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28BAC0DC" wp14:editId="0A0D5C78">
                  <wp:extent cx="2837883" cy="2775098"/>
                  <wp:effectExtent l="0" t="0" r="63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21" cy="279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0AC" w14:paraId="309B46A6" w14:textId="77777777" w:rsidTr="00253FA7">
        <w:tc>
          <w:tcPr>
            <w:tcW w:w="4666" w:type="dxa"/>
          </w:tcPr>
          <w:p w14:paraId="1BBB659A" w14:textId="674589FE" w:rsidR="000C70AC" w:rsidRPr="000C70AC" w:rsidRDefault="000C70AC" w:rsidP="000C70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3: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 to </w:t>
            </w:r>
            <w:r w:rsidRPr="000C70AC">
              <w:rPr>
                <w:rFonts w:ascii="Times New Roman" w:hAnsi="Times New Roman" w:cs="Times New Roman"/>
                <w:b/>
                <w:sz w:val="24"/>
                <w:szCs w:val="24"/>
              </w:rPr>
              <w:t>Connection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&gt;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Credentials</w:t>
            </w:r>
          </w:p>
          <w:p w14:paraId="675B52E3" w14:textId="20D3EA7B" w:rsidR="000C70AC" w:rsidRDefault="000C70AC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7CD73D7B" wp14:editId="05A4D786">
                  <wp:extent cx="2848303" cy="2785287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383" cy="279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4" w:type="dxa"/>
          </w:tcPr>
          <w:p w14:paraId="208F16BC" w14:textId="51CC8297" w:rsidR="00253FA7" w:rsidRDefault="000C70AC" w:rsidP="000C70A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Step 4:</w:t>
            </w:r>
            <w:r w:rsidR="00253FA7">
              <w:rPr>
                <w:rFonts w:ascii="Times New Roman" w:hAnsi="Times New Roman" w:cs="Times New Roman"/>
                <w:b/>
                <w:sz w:val="24"/>
              </w:rPr>
              <w:br/>
            </w:r>
            <w:r w:rsidR="00253FA7">
              <w:rPr>
                <w:rFonts w:ascii="Times New Roman" w:hAnsi="Times New Roman" w:cs="Times New Roman"/>
                <w:sz w:val="24"/>
              </w:rPr>
              <w:t xml:space="preserve">Click on </w:t>
            </w:r>
            <w:r w:rsidR="00253FA7">
              <w:rPr>
                <w:rFonts w:ascii="Times New Roman" w:hAnsi="Times New Roman" w:cs="Times New Roman"/>
                <w:b/>
                <w:sz w:val="24"/>
              </w:rPr>
              <w:t>Browse</w:t>
            </w:r>
            <w:r w:rsidR="00253FA7">
              <w:rPr>
                <w:rFonts w:ascii="Times New Roman" w:hAnsi="Times New Roman" w:cs="Times New Roman"/>
                <w:sz w:val="24"/>
              </w:rPr>
              <w:t xml:space="preserve"> &gt; Select a private key file</w:t>
            </w:r>
          </w:p>
          <w:p w14:paraId="2DBABFC7" w14:textId="77777777" w:rsidR="00253FA7" w:rsidRPr="00253FA7" w:rsidRDefault="00253FA7" w:rsidP="000C70AC">
            <w:pPr>
              <w:rPr>
                <w:rFonts w:ascii="Times New Roman" w:hAnsi="Times New Roman" w:cs="Times New Roman"/>
                <w:sz w:val="24"/>
              </w:rPr>
            </w:pPr>
          </w:p>
          <w:p w14:paraId="3587AA41" w14:textId="0CA93114" w:rsidR="000C70AC" w:rsidRPr="000C70AC" w:rsidRDefault="000C70AC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0FA94307" wp14:editId="2E8BFA53">
                  <wp:extent cx="2997791" cy="1883027"/>
                  <wp:effectExtent l="0" t="0" r="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975" cy="189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73952" w14:textId="77777777" w:rsidR="00253FA7" w:rsidRDefault="00253FA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884"/>
      </w:tblGrid>
      <w:tr w:rsidR="000C70AC" w14:paraId="15E1F7F9" w14:textId="77777777" w:rsidTr="00253FA7">
        <w:trPr>
          <w:trHeight w:val="5011"/>
        </w:trPr>
        <w:tc>
          <w:tcPr>
            <w:tcW w:w="4666" w:type="dxa"/>
          </w:tcPr>
          <w:p w14:paraId="4FF20946" w14:textId="714A07B9" w:rsidR="000C70AC" w:rsidRPr="00253FA7" w:rsidRDefault="00253FA7" w:rsidP="00253F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Step 5: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Click on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F201F7">
              <w:rPr>
                <w:rStyle w:val="BodyTextChar"/>
                <w:noProof/>
                <w:lang w:val="en-IN" w:eastAsia="en-IN"/>
              </w:rPr>
              <w:drawing>
                <wp:inline distT="0" distB="0" distL="0" distR="0" wp14:anchorId="6C1F9018" wp14:editId="5B14DBF6">
                  <wp:extent cx="2817627" cy="2755290"/>
                  <wp:effectExtent l="0" t="0" r="1905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788" cy="2764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4" w:type="dxa"/>
          </w:tcPr>
          <w:p w14:paraId="49FC4ABC" w14:textId="77777777" w:rsidR="000C70AC" w:rsidRDefault="00253FA7" w:rsidP="000C70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6:</w:t>
            </w:r>
          </w:p>
          <w:p w14:paraId="4F831268" w14:textId="41D781EA" w:rsidR="00253FA7" w:rsidRDefault="00253FA7" w:rsidP="000C7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Login as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ec</w:t>
            </w:r>
            <w:r w:rsidRPr="00253FA7">
              <w:rPr>
                <w:rFonts w:ascii="Times New Roman" w:hAnsi="Times New Roman" w:cs="Times New Roman"/>
                <w:b/>
                <w:sz w:val="24"/>
                <w:szCs w:val="24"/>
              </w:rPr>
              <w:t>2-user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following window</w:t>
            </w:r>
          </w:p>
          <w:p w14:paraId="135A9A66" w14:textId="625664E4" w:rsidR="00253FA7" w:rsidRPr="00253FA7" w:rsidRDefault="00253FA7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27696B07" wp14:editId="053578CA">
                  <wp:extent cx="2732567" cy="271986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-1" r="50843" b="22621"/>
                          <a:stretch/>
                        </pic:blipFill>
                        <pic:spPr bwMode="auto">
                          <a:xfrm>
                            <a:off x="0" y="0"/>
                            <a:ext cx="2771874" cy="2758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FA7" w14:paraId="5F989DCE" w14:textId="77777777" w:rsidTr="00253FA7">
        <w:trPr>
          <w:trHeight w:val="831"/>
        </w:trPr>
        <w:tc>
          <w:tcPr>
            <w:tcW w:w="9550" w:type="dxa"/>
            <w:gridSpan w:val="2"/>
          </w:tcPr>
          <w:p w14:paraId="3B22A9DE" w14:textId="2EFF30A7" w:rsidR="005D310F" w:rsidRDefault="005D310F" w:rsidP="000C7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253F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tep 8: </w:t>
            </w:r>
            <w:r w:rsidR="00253FA7">
              <w:rPr>
                <w:rFonts w:ascii="Times New Roman" w:hAnsi="Times New Roman" w:cs="Times New Roman"/>
                <w:sz w:val="24"/>
                <w:szCs w:val="24"/>
              </w:rPr>
              <w:t>The connection has now been establis</w:t>
            </w:r>
            <w:r w:rsidR="00F201F7">
              <w:rPr>
                <w:rFonts w:ascii="Times New Roman" w:hAnsi="Times New Roman" w:cs="Times New Roman"/>
                <w:sz w:val="24"/>
                <w:szCs w:val="24"/>
              </w:rPr>
              <w:t>hed. Perform required commands</w:t>
            </w:r>
            <w:r w:rsidR="00253F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7735BE1" w14:textId="7C0CF34E" w:rsidR="00253FA7" w:rsidRPr="00253FA7" w:rsidRDefault="00253FA7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458ECD39" wp14:editId="1263CC8A">
                  <wp:extent cx="5902099" cy="3732028"/>
                  <wp:effectExtent l="0" t="0" r="381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13" cy="3734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1B7D8" w14:textId="77777777" w:rsidR="00253FA7" w:rsidRDefault="000C70AC" w:rsidP="00253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BEBB2" w14:textId="1B2A405A" w:rsidR="005D310F" w:rsidRDefault="00253FA7">
      <w:pPr>
        <w:widowControl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8289D1" w14:textId="4D7F6555" w:rsidR="005D310F" w:rsidRDefault="005D310F" w:rsidP="005D310F">
      <w:pPr>
        <w:pStyle w:val="Heading1"/>
      </w:pPr>
      <w:bookmarkStart w:id="2" w:name="_Toc200548332"/>
      <w:r>
        <w:lastRenderedPageBreak/>
        <w:t>2. Shell Scripting for following use cases</w:t>
      </w:r>
      <w:bookmarkEnd w:id="2"/>
    </w:p>
    <w:p w14:paraId="39ADE2BB" w14:textId="546398B7" w:rsidR="005D310F" w:rsidRDefault="005D310F" w:rsidP="005D310F">
      <w:pPr>
        <w:pStyle w:val="Heading2"/>
      </w:pPr>
      <w:bookmarkStart w:id="3" w:name="_Toc200548333"/>
      <w:r w:rsidRPr="005D310F">
        <w:rPr>
          <w:rStyle w:val="Heading2Char"/>
          <w:b/>
        </w:rPr>
        <w:t>a. Case 1</w:t>
      </w:r>
      <w:r>
        <w:t xml:space="preserve">: </w:t>
      </w:r>
      <w:r w:rsidRPr="005D310F">
        <w:t>Disk Formatting and Mounting</w:t>
      </w:r>
      <w:bookmarkEnd w:id="3"/>
    </w:p>
    <w:p w14:paraId="0BE67CD3" w14:textId="77777777" w:rsidR="005D310F" w:rsidRPr="005D310F" w:rsidRDefault="005D310F" w:rsidP="005D31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0"/>
      </w:tblGrid>
      <w:tr w:rsidR="005D310F" w:rsidRPr="000C70AC" w14:paraId="51DFAE34" w14:textId="77777777" w:rsidTr="00753506">
        <w:tc>
          <w:tcPr>
            <w:tcW w:w="9550" w:type="dxa"/>
          </w:tcPr>
          <w:p w14:paraId="5EDFFC52" w14:textId="629A55AB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310F">
              <w:rPr>
                <w:rFonts w:ascii="Times New Roman" w:hAnsi="Times New Roman" w:cs="Times New Roman"/>
                <w:b/>
                <w:sz w:val="24"/>
                <w:szCs w:val="24"/>
              </w:rPr>
              <w:t>Script:</w:t>
            </w:r>
          </w:p>
        </w:tc>
      </w:tr>
      <w:tr w:rsidR="005D310F" w:rsidRPr="000C70AC" w14:paraId="66FC0284" w14:textId="77777777" w:rsidTr="00753506">
        <w:tc>
          <w:tcPr>
            <w:tcW w:w="9550" w:type="dxa"/>
          </w:tcPr>
          <w:p w14:paraId="0D2AE79F" w14:textId="58FD697C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#!/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/bin/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bash</w:t>
            </w:r>
          </w:p>
          <w:p w14:paraId="4204735D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lsblk</w:t>
            </w:r>
            <w:proofErr w:type="spellEnd"/>
          </w:p>
          <w:p w14:paraId="3FCA7DE4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device="/dev/xvda4"</w:t>
            </w:r>
          </w:p>
          <w:p w14:paraId="564C7C21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sudo</w:t>
            </w:r>
            <w:proofErr w:type="spellEnd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fdisk</w:t>
            </w:r>
            <w:proofErr w:type="spellEnd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$device</w:t>
            </w:r>
          </w:p>
          <w:p w14:paraId="4F42D1D5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sudo</w:t>
            </w:r>
            <w:proofErr w:type="spellEnd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mkfs.ext4 $device</w:t>
            </w:r>
          </w:p>
          <w:p w14:paraId="5178BC08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sudo</w:t>
            </w:r>
            <w:proofErr w:type="spellEnd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mount $device /</w:t>
            </w: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mnt</w:t>
            </w:r>
            <w:proofErr w:type="spellEnd"/>
          </w:p>
          <w:p w14:paraId="1FD26F14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df</w:t>
            </w:r>
            <w:proofErr w:type="spellEnd"/>
            <w:r w:rsidRPr="005D310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-h</w:t>
            </w:r>
          </w:p>
        </w:tc>
      </w:tr>
      <w:tr w:rsidR="005D310F" w:rsidRPr="000C70AC" w14:paraId="3AE08BC1" w14:textId="77777777" w:rsidTr="00753506">
        <w:tc>
          <w:tcPr>
            <w:tcW w:w="9550" w:type="dxa"/>
          </w:tcPr>
          <w:p w14:paraId="6CF98141" w14:textId="05D57A21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Output:</w:t>
            </w:r>
          </w:p>
        </w:tc>
      </w:tr>
      <w:tr w:rsidR="005D310F" w:rsidRPr="000C70AC" w14:paraId="642603B0" w14:textId="77777777" w:rsidTr="00753506">
        <w:tc>
          <w:tcPr>
            <w:tcW w:w="9550" w:type="dxa"/>
          </w:tcPr>
          <w:p w14:paraId="535E4FBE" w14:textId="77777777" w:rsidR="005D310F" w:rsidRPr="005D310F" w:rsidRDefault="005D310F" w:rsidP="00753506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C5B677" w14:textId="77777777" w:rsidR="005D310F" w:rsidRDefault="005D310F">
      <w:pPr>
        <w:widowControl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C823AA" w14:textId="77777777" w:rsidR="005D310F" w:rsidRDefault="005D310F">
      <w:pPr>
        <w:widowControl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7FBBE3" w14:textId="6BDBD577" w:rsidR="00A338A0" w:rsidRPr="000C70AC" w:rsidRDefault="005D310F" w:rsidP="005D310F">
      <w:pPr>
        <w:pStyle w:val="Heading2"/>
      </w:pPr>
      <w:bookmarkStart w:id="4" w:name="_Toc200548334"/>
      <w:r>
        <w:lastRenderedPageBreak/>
        <w:t xml:space="preserve">b. </w:t>
      </w:r>
      <w:r w:rsidR="008C302E" w:rsidRPr="000C70AC">
        <w:t>Case 2:</w:t>
      </w:r>
      <w:r w:rsidR="0071513C" w:rsidRPr="000C70AC">
        <w:t xml:space="preserve"> Create user</w:t>
      </w:r>
      <w:r>
        <w:t>, group</w:t>
      </w:r>
      <w:r w:rsidR="0071513C" w:rsidRPr="000C70AC">
        <w:t>, add user to group and change permissions of that user</w:t>
      </w:r>
      <w:bookmarkEnd w:id="4"/>
    </w:p>
    <w:p w14:paraId="10150F4B" w14:textId="16DA9C5E" w:rsidR="00D60B64" w:rsidRPr="000C70AC" w:rsidRDefault="00D60B64" w:rsidP="0018150D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0"/>
      </w:tblGrid>
      <w:tr w:rsidR="00616A51" w:rsidRPr="000C70AC" w14:paraId="454BE5CC" w14:textId="77777777" w:rsidTr="00616A51">
        <w:tc>
          <w:tcPr>
            <w:tcW w:w="9550" w:type="dxa"/>
          </w:tcPr>
          <w:p w14:paraId="510EF14D" w14:textId="0C503CE4" w:rsidR="00616A51" w:rsidRPr="000C70AC" w:rsidRDefault="005D310F" w:rsidP="0018150D">
            <w:pPr>
              <w:pStyle w:val="BodyText"/>
            </w:pPr>
            <w:r>
              <w:t xml:space="preserve">Script: </w:t>
            </w:r>
          </w:p>
        </w:tc>
      </w:tr>
      <w:tr w:rsidR="00616A51" w:rsidRPr="000C70AC" w14:paraId="37FF6242" w14:textId="77777777" w:rsidTr="00616A51">
        <w:tc>
          <w:tcPr>
            <w:tcW w:w="9550" w:type="dxa"/>
          </w:tcPr>
          <w:p w14:paraId="0BBBA040" w14:textId="3C19C1E6" w:rsidR="00616A51" w:rsidRPr="000C70AC" w:rsidRDefault="00ED31FA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1856343D" wp14:editId="2B335A54">
                  <wp:extent cx="5911011" cy="6645349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033" r="52822" b="2631"/>
                          <a:stretch/>
                        </pic:blipFill>
                        <pic:spPr bwMode="auto">
                          <a:xfrm>
                            <a:off x="0" y="0"/>
                            <a:ext cx="5960824" cy="6701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C70AC"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3305764" wp14:editId="7757B69B">
                  <wp:extent cx="5895718" cy="299838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7755" r="59519" b="55628"/>
                          <a:stretch/>
                        </pic:blipFill>
                        <pic:spPr bwMode="auto">
                          <a:xfrm>
                            <a:off x="0" y="0"/>
                            <a:ext cx="5967316" cy="3034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A51" w:rsidRPr="000C70AC" w14:paraId="74DBED44" w14:textId="77777777" w:rsidTr="00616A51">
        <w:tc>
          <w:tcPr>
            <w:tcW w:w="9550" w:type="dxa"/>
          </w:tcPr>
          <w:p w14:paraId="5B6961DB" w14:textId="579CBD54" w:rsidR="00616A51" w:rsidRPr="000C70AC" w:rsidRDefault="005D310F" w:rsidP="0018150D">
            <w:pPr>
              <w:pStyle w:val="BodyText"/>
            </w:pPr>
            <w:r>
              <w:lastRenderedPageBreak/>
              <w:t>Output:</w:t>
            </w:r>
          </w:p>
        </w:tc>
      </w:tr>
      <w:tr w:rsidR="00616A51" w:rsidRPr="000C70AC" w14:paraId="530C35ED" w14:textId="77777777" w:rsidTr="00616A51">
        <w:tc>
          <w:tcPr>
            <w:tcW w:w="9550" w:type="dxa"/>
          </w:tcPr>
          <w:p w14:paraId="342A3A52" w14:textId="1F6BD643" w:rsidR="00616A51" w:rsidRPr="000C70AC" w:rsidRDefault="00665400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07079B84" wp14:editId="592DF58B">
                  <wp:extent cx="5857875" cy="205883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68744"/>
                          <a:stretch/>
                        </pic:blipFill>
                        <pic:spPr bwMode="auto">
                          <a:xfrm>
                            <a:off x="0" y="0"/>
                            <a:ext cx="5864004" cy="206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D6F8E" w14:textId="1F8CBA43" w:rsidR="00616A51" w:rsidRPr="000C70AC" w:rsidRDefault="00616A51" w:rsidP="0018150D">
      <w:pPr>
        <w:pStyle w:val="BodyText"/>
      </w:pPr>
    </w:p>
    <w:p w14:paraId="02C298E0" w14:textId="33182B57" w:rsidR="005D310F" w:rsidRDefault="005D310F">
      <w:pPr>
        <w:widowControl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13E8AB93" w14:textId="77777777" w:rsidR="005D310F" w:rsidRDefault="005D310F" w:rsidP="0018150D">
      <w:pPr>
        <w:pStyle w:val="BodyText"/>
      </w:pPr>
    </w:p>
    <w:p w14:paraId="30B40E5F" w14:textId="51E86DB6" w:rsidR="005D310F" w:rsidRDefault="00F201F7" w:rsidP="00F201F7">
      <w:pPr>
        <w:pStyle w:val="Heading2"/>
      </w:pPr>
      <w:bookmarkStart w:id="5" w:name="_Toc200548335"/>
      <w:r>
        <w:rPr>
          <w:rFonts w:cs="Times New Roman"/>
        </w:rPr>
        <w:t xml:space="preserve">c. </w:t>
      </w:r>
      <w:r w:rsidR="005D310F" w:rsidRPr="000C70AC">
        <w:rPr>
          <w:rFonts w:cs="Times New Roman"/>
        </w:rPr>
        <w:t>Case 3:</w:t>
      </w:r>
      <w:r w:rsidR="005D310F">
        <w:t xml:space="preserve"> </w:t>
      </w:r>
      <w:r w:rsidR="005D310F" w:rsidRPr="005D310F">
        <w:t xml:space="preserve">System </w:t>
      </w:r>
      <w:r>
        <w:t>Boot and Process Management:</w:t>
      </w:r>
      <w:r w:rsidR="005D310F" w:rsidRPr="005D310F">
        <w:t xml:space="preserve"> </w:t>
      </w:r>
      <w:proofErr w:type="spellStart"/>
      <w:r w:rsidR="005D310F" w:rsidRPr="005D310F">
        <w:t>systemd</w:t>
      </w:r>
      <w:proofErr w:type="spellEnd"/>
      <w:r w:rsidR="005D310F" w:rsidRPr="005D310F">
        <w:t xml:space="preserve">, </w:t>
      </w:r>
      <w:proofErr w:type="spellStart"/>
      <w:r w:rsidR="005D310F" w:rsidRPr="005D310F">
        <w:t>systemctl</w:t>
      </w:r>
      <w:proofErr w:type="spellEnd"/>
      <w:r w:rsidR="005D310F" w:rsidRPr="005D310F">
        <w:t xml:space="preserve">, </w:t>
      </w:r>
      <w:proofErr w:type="spellStart"/>
      <w:r w:rsidR="005D310F" w:rsidRPr="005D310F">
        <w:t>ps</w:t>
      </w:r>
      <w:proofErr w:type="spellEnd"/>
      <w:r w:rsidR="005D310F" w:rsidRPr="005D310F">
        <w:t xml:space="preserve">, top, </w:t>
      </w:r>
      <w:proofErr w:type="spellStart"/>
      <w:r w:rsidR="005D310F" w:rsidRPr="005D310F">
        <w:t>htop</w:t>
      </w:r>
      <w:proofErr w:type="spellEnd"/>
      <w:r w:rsidR="005D310F" w:rsidRPr="005D310F">
        <w:t xml:space="preserve">, </w:t>
      </w:r>
      <w:proofErr w:type="spellStart"/>
      <w:r w:rsidR="005D310F" w:rsidRPr="005D310F">
        <w:t>journalctl</w:t>
      </w:r>
      <w:bookmarkEnd w:id="5"/>
      <w:proofErr w:type="spellEnd"/>
    </w:p>
    <w:p w14:paraId="3653F6CB" w14:textId="77777777" w:rsidR="005D310F" w:rsidRPr="000C70AC" w:rsidRDefault="005D310F" w:rsidP="0018150D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1"/>
        <w:gridCol w:w="5149"/>
      </w:tblGrid>
      <w:tr w:rsidR="005D310F" w:rsidRPr="000C70AC" w14:paraId="14918566" w14:textId="77777777" w:rsidTr="00753506">
        <w:tc>
          <w:tcPr>
            <w:tcW w:w="9550" w:type="dxa"/>
            <w:gridSpan w:val="2"/>
          </w:tcPr>
          <w:p w14:paraId="06981CB2" w14:textId="77777777" w:rsidR="005D310F" w:rsidRPr="000C70AC" w:rsidRDefault="005D310F" w:rsidP="0018150D">
            <w:pPr>
              <w:pStyle w:val="BodyText"/>
            </w:pPr>
            <w:r w:rsidRPr="000C70AC">
              <w:t>Script:</w:t>
            </w:r>
          </w:p>
        </w:tc>
      </w:tr>
      <w:tr w:rsidR="005D310F" w:rsidRPr="000C70AC" w14:paraId="6EACEEFA" w14:textId="77777777" w:rsidTr="00753506">
        <w:tc>
          <w:tcPr>
            <w:tcW w:w="9550" w:type="dxa"/>
            <w:gridSpan w:val="2"/>
          </w:tcPr>
          <w:p w14:paraId="2DB75E64" w14:textId="77777777" w:rsidR="005D310F" w:rsidRPr="000C70AC" w:rsidRDefault="005D310F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5C3E6A43" wp14:editId="617F8400">
                  <wp:extent cx="5790150" cy="4284921"/>
                  <wp:effectExtent l="0" t="0" r="127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3738" r="47455" b="27101"/>
                          <a:stretch/>
                        </pic:blipFill>
                        <pic:spPr bwMode="auto">
                          <a:xfrm>
                            <a:off x="0" y="0"/>
                            <a:ext cx="5806489" cy="429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10F" w:rsidRPr="000C70AC" w14:paraId="1C7E7D08" w14:textId="77777777" w:rsidTr="00753506">
        <w:tc>
          <w:tcPr>
            <w:tcW w:w="9550" w:type="dxa"/>
            <w:gridSpan w:val="2"/>
          </w:tcPr>
          <w:p w14:paraId="7B58E60D" w14:textId="77777777" w:rsidR="005D310F" w:rsidRPr="000C70AC" w:rsidRDefault="005D310F" w:rsidP="0018150D">
            <w:pPr>
              <w:pStyle w:val="BodyText"/>
            </w:pPr>
            <w:r w:rsidRPr="000C70AC">
              <w:t>Output:</w:t>
            </w:r>
          </w:p>
        </w:tc>
      </w:tr>
      <w:tr w:rsidR="00F201F7" w:rsidRPr="000C70AC" w14:paraId="5B7C0793" w14:textId="77777777" w:rsidTr="00753506">
        <w:tc>
          <w:tcPr>
            <w:tcW w:w="4775" w:type="dxa"/>
          </w:tcPr>
          <w:p w14:paraId="2228E757" w14:textId="77777777" w:rsidR="00F201F7" w:rsidRPr="000C70AC" w:rsidRDefault="00F201F7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3F7D0E9" wp14:editId="2E803148">
                  <wp:extent cx="2770235" cy="4316819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63920"/>
                          <a:stretch/>
                        </pic:blipFill>
                        <pic:spPr bwMode="auto">
                          <a:xfrm>
                            <a:off x="0" y="0"/>
                            <a:ext cx="2796677" cy="4358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460CDB46" wp14:editId="5A888526">
                  <wp:extent cx="2720352" cy="4061637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62343"/>
                          <a:stretch/>
                        </pic:blipFill>
                        <pic:spPr bwMode="auto">
                          <a:xfrm>
                            <a:off x="0" y="0"/>
                            <a:ext cx="2727897" cy="4072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5" w:type="dxa"/>
          </w:tcPr>
          <w:p w14:paraId="05DF1D84" w14:textId="390F7C86" w:rsidR="00F201F7" w:rsidRPr="000C70AC" w:rsidRDefault="00F201F7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4DDDC43E" wp14:editId="0AD97999">
                  <wp:extent cx="3265095" cy="406163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54803"/>
                          <a:stretch/>
                        </pic:blipFill>
                        <pic:spPr bwMode="auto">
                          <a:xfrm>
                            <a:off x="0" y="0"/>
                            <a:ext cx="3296737" cy="410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57EE4FD0" wp14:editId="47A46120">
                  <wp:extent cx="3217851" cy="3561906"/>
                  <wp:effectExtent l="0" t="0" r="1905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49207"/>
                          <a:stretch/>
                        </pic:blipFill>
                        <pic:spPr bwMode="auto">
                          <a:xfrm>
                            <a:off x="0" y="0"/>
                            <a:ext cx="3243852" cy="3590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919D7" w14:textId="27F986A5" w:rsidR="007D1DD0" w:rsidRDefault="00F201F7" w:rsidP="00F201F7">
      <w:pPr>
        <w:pStyle w:val="Heading2"/>
      </w:pPr>
      <w:bookmarkStart w:id="6" w:name="_Toc200548336"/>
      <w:r>
        <w:lastRenderedPageBreak/>
        <w:t xml:space="preserve">d. </w:t>
      </w:r>
      <w:r w:rsidR="00832A49" w:rsidRPr="000C70AC">
        <w:rPr>
          <w:rFonts w:cs="Times New Roman"/>
        </w:rPr>
        <w:t>Case 4:</w:t>
      </w:r>
      <w:r>
        <w:t xml:space="preserve"> Backup with Shell Scripting</w:t>
      </w:r>
      <w:bookmarkEnd w:id="6"/>
    </w:p>
    <w:p w14:paraId="464A5099" w14:textId="77777777" w:rsidR="00F201F7" w:rsidRPr="000C70AC" w:rsidRDefault="00F201F7" w:rsidP="0018150D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0"/>
      </w:tblGrid>
      <w:tr w:rsidR="007D1DD0" w:rsidRPr="000C70AC" w14:paraId="7EF550DA" w14:textId="77777777" w:rsidTr="007D1DD0">
        <w:tc>
          <w:tcPr>
            <w:tcW w:w="9550" w:type="dxa"/>
          </w:tcPr>
          <w:p w14:paraId="3DF1C3E7" w14:textId="050B832B" w:rsidR="007D1DD0" w:rsidRPr="000C70AC" w:rsidRDefault="00ED31FA" w:rsidP="0018150D">
            <w:pPr>
              <w:pStyle w:val="BodyText"/>
            </w:pPr>
            <w:r w:rsidRPr="000C70AC">
              <w:t xml:space="preserve">Script: </w:t>
            </w:r>
          </w:p>
        </w:tc>
      </w:tr>
      <w:tr w:rsidR="007D1DD0" w:rsidRPr="000C70AC" w14:paraId="3C063248" w14:textId="77777777" w:rsidTr="007D1DD0">
        <w:tc>
          <w:tcPr>
            <w:tcW w:w="9550" w:type="dxa"/>
          </w:tcPr>
          <w:p w14:paraId="242BB688" w14:textId="21752B7D" w:rsidR="007D1DD0" w:rsidRPr="000C70AC" w:rsidRDefault="00ED31FA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23D93803" wp14:editId="702C54A1">
                  <wp:extent cx="5847361" cy="6195305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2540" b="29408"/>
                          <a:stretch/>
                        </pic:blipFill>
                        <pic:spPr bwMode="auto">
                          <a:xfrm>
                            <a:off x="0" y="0"/>
                            <a:ext cx="5884109" cy="6234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1FA" w:rsidRPr="000C70AC" w14:paraId="3CF28E43" w14:textId="77777777" w:rsidTr="007D1DD0">
        <w:tc>
          <w:tcPr>
            <w:tcW w:w="9550" w:type="dxa"/>
          </w:tcPr>
          <w:p w14:paraId="4D5E7D1D" w14:textId="458EB625" w:rsidR="00ED31FA" w:rsidRPr="000C70AC" w:rsidRDefault="00ED31FA" w:rsidP="0018150D">
            <w:pPr>
              <w:pStyle w:val="BodyText"/>
              <w:rPr>
                <w:noProof/>
                <w:lang w:val="en-IN" w:eastAsia="en-IN"/>
              </w:rPr>
            </w:pPr>
            <w:r w:rsidRPr="000C70AC">
              <w:rPr>
                <w:noProof/>
                <w:lang w:val="en-IN" w:eastAsia="en-IN"/>
              </w:rPr>
              <w:t>Crontab for automatic backup</w:t>
            </w:r>
          </w:p>
        </w:tc>
      </w:tr>
      <w:tr w:rsidR="007D1DD0" w:rsidRPr="000C70AC" w14:paraId="78AE0B31" w14:textId="77777777" w:rsidTr="007D1DD0">
        <w:tc>
          <w:tcPr>
            <w:tcW w:w="9550" w:type="dxa"/>
          </w:tcPr>
          <w:p w14:paraId="3DC4BF68" w14:textId="77777777" w:rsidR="007D1DD0" w:rsidRPr="000C70AC" w:rsidRDefault="00B80B15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3315DECC" wp14:editId="5209251C">
                  <wp:extent cx="5888277" cy="531628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85721"/>
                          <a:stretch/>
                        </pic:blipFill>
                        <pic:spPr bwMode="auto">
                          <a:xfrm>
                            <a:off x="0" y="0"/>
                            <a:ext cx="6024102" cy="543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3DACF" w14:textId="3C636E16" w:rsidR="00B80B15" w:rsidRPr="000C70AC" w:rsidRDefault="00ED31FA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drawing>
                <wp:inline distT="0" distB="0" distL="0" distR="0" wp14:anchorId="14DAC026" wp14:editId="11322861">
                  <wp:extent cx="5868582" cy="585630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837" cy="603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1FA" w:rsidRPr="000C70AC" w14:paraId="7E7EFED9" w14:textId="77777777" w:rsidTr="007D1DD0">
        <w:tc>
          <w:tcPr>
            <w:tcW w:w="9550" w:type="dxa"/>
          </w:tcPr>
          <w:p w14:paraId="0138E392" w14:textId="2DD9F43B" w:rsidR="00ED31FA" w:rsidRPr="000C70AC" w:rsidRDefault="00ED31FA" w:rsidP="0018150D">
            <w:pPr>
              <w:pStyle w:val="BodyText"/>
              <w:rPr>
                <w:noProof/>
                <w:lang w:val="en-IN" w:eastAsia="en-IN"/>
              </w:rPr>
            </w:pPr>
            <w:r w:rsidRPr="000C70AC">
              <w:rPr>
                <w:noProof/>
                <w:lang w:val="en-IN" w:eastAsia="en-IN"/>
              </w:rPr>
              <w:t>Output</w:t>
            </w:r>
          </w:p>
        </w:tc>
      </w:tr>
      <w:tr w:rsidR="007D1DD0" w:rsidRPr="000C70AC" w14:paraId="68160C40" w14:textId="77777777" w:rsidTr="007D1DD0">
        <w:tc>
          <w:tcPr>
            <w:tcW w:w="9550" w:type="dxa"/>
          </w:tcPr>
          <w:p w14:paraId="47F04864" w14:textId="7B2AE772" w:rsidR="007D1DD0" w:rsidRPr="000C70AC" w:rsidRDefault="007D1DD0" w:rsidP="0018150D">
            <w:pPr>
              <w:pStyle w:val="BodyText"/>
            </w:pPr>
            <w:r w:rsidRPr="000C70AC"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6E4736F" wp14:editId="7ECB70D9">
                  <wp:extent cx="5925706" cy="247738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68041" b="76235"/>
                          <a:stretch/>
                        </pic:blipFill>
                        <pic:spPr bwMode="auto">
                          <a:xfrm>
                            <a:off x="0" y="0"/>
                            <a:ext cx="6012352" cy="2513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1311B" w14:textId="5F042FA3" w:rsidR="007D1DD0" w:rsidRPr="000C70AC" w:rsidRDefault="007D1DD0" w:rsidP="0018150D">
      <w:pPr>
        <w:pStyle w:val="BodyText"/>
      </w:pPr>
    </w:p>
    <w:p w14:paraId="12B34626" w14:textId="24923F2E" w:rsidR="00517B4F" w:rsidRDefault="00517B4F">
      <w:pPr>
        <w:widowControl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6C03AE1B" w14:textId="69E8DD17" w:rsidR="00517B4F" w:rsidRPr="000C70AC" w:rsidRDefault="00517B4F" w:rsidP="00517B4F">
      <w:pPr>
        <w:pStyle w:val="Heading2"/>
      </w:pPr>
      <w:bookmarkStart w:id="7" w:name="_Toc200548337"/>
      <w:r>
        <w:lastRenderedPageBreak/>
        <w:t>e. Case 5</w:t>
      </w:r>
      <w:r w:rsidRPr="000C70AC">
        <w:t xml:space="preserve">: </w:t>
      </w:r>
      <w:r w:rsidR="00C473A4">
        <w:t>Explore networking basic (IP configuration, DNS, Routing) and also check host’s IP and ping google</w:t>
      </w:r>
      <w:bookmarkEnd w:id="7"/>
    </w:p>
    <w:p w14:paraId="643B42C2" w14:textId="77777777" w:rsidR="00517B4F" w:rsidRPr="000C70AC" w:rsidRDefault="00517B4F" w:rsidP="0018150D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0"/>
      </w:tblGrid>
      <w:tr w:rsidR="00517B4F" w:rsidRPr="000C70AC" w14:paraId="66179B01" w14:textId="77777777" w:rsidTr="00753506">
        <w:tc>
          <w:tcPr>
            <w:tcW w:w="9550" w:type="dxa"/>
          </w:tcPr>
          <w:p w14:paraId="507CFD8B" w14:textId="77777777" w:rsidR="00517B4F" w:rsidRPr="000C70AC" w:rsidRDefault="00517B4F" w:rsidP="0018150D">
            <w:pPr>
              <w:pStyle w:val="BodyText"/>
            </w:pPr>
            <w:r>
              <w:t xml:space="preserve">Script: </w:t>
            </w:r>
          </w:p>
        </w:tc>
      </w:tr>
      <w:tr w:rsidR="00517B4F" w:rsidRPr="000C70AC" w14:paraId="1BB9220B" w14:textId="77777777" w:rsidTr="00753506">
        <w:tc>
          <w:tcPr>
            <w:tcW w:w="9550" w:type="dxa"/>
          </w:tcPr>
          <w:p w14:paraId="32A26994" w14:textId="1B340680" w:rsidR="00517B4F" w:rsidRPr="000C70AC" w:rsidRDefault="00517B4F" w:rsidP="0018150D">
            <w:pPr>
              <w:pStyle w:val="BodyText"/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5EA2D20" wp14:editId="73D1E92E">
                  <wp:extent cx="4228571" cy="2476190"/>
                  <wp:effectExtent l="0" t="0" r="635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71" cy="2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B4F" w:rsidRPr="000C70AC" w14:paraId="6203AEFD" w14:textId="77777777" w:rsidTr="00753506">
        <w:tc>
          <w:tcPr>
            <w:tcW w:w="9550" w:type="dxa"/>
          </w:tcPr>
          <w:p w14:paraId="285BBA38" w14:textId="77777777" w:rsidR="00517B4F" w:rsidRPr="000C70AC" w:rsidRDefault="00517B4F" w:rsidP="0018150D">
            <w:pPr>
              <w:pStyle w:val="BodyText"/>
            </w:pPr>
            <w:r>
              <w:t>Output:</w:t>
            </w:r>
          </w:p>
        </w:tc>
      </w:tr>
      <w:tr w:rsidR="00517B4F" w:rsidRPr="000C70AC" w14:paraId="05BD7737" w14:textId="77777777" w:rsidTr="00753506">
        <w:tc>
          <w:tcPr>
            <w:tcW w:w="9550" w:type="dxa"/>
          </w:tcPr>
          <w:p w14:paraId="425D060A" w14:textId="37B4B065" w:rsidR="00517B4F" w:rsidRPr="000C70AC" w:rsidRDefault="00517B4F" w:rsidP="0018150D">
            <w:pPr>
              <w:pStyle w:val="BodyText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9DFD6E1" wp14:editId="0B433475">
                  <wp:extent cx="6057143" cy="2542857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43" cy="2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E8109" w14:textId="77777777" w:rsidR="00832A49" w:rsidRPr="000C70AC" w:rsidRDefault="00832A49" w:rsidP="0018150D">
      <w:pPr>
        <w:pStyle w:val="BodyText"/>
      </w:pPr>
    </w:p>
    <w:p w14:paraId="343252B8" w14:textId="7BC91361" w:rsidR="008C2820" w:rsidRPr="000C70AC" w:rsidRDefault="008C2820" w:rsidP="0018150D">
      <w:pPr>
        <w:pStyle w:val="BodyText"/>
      </w:pPr>
    </w:p>
    <w:p w14:paraId="447B0A37" w14:textId="61E4AF3C" w:rsidR="00216362" w:rsidRPr="000C70AC" w:rsidRDefault="00216362" w:rsidP="007B1DCE">
      <w:pPr>
        <w:widowControl/>
        <w:autoSpaceDE/>
        <w:autoSpaceDN/>
        <w:rPr>
          <w:rFonts w:ascii="Times New Roman" w:hAnsi="Times New Roman" w:cs="Times New Roman"/>
          <w:szCs w:val="24"/>
        </w:rPr>
      </w:pPr>
    </w:p>
    <w:sectPr w:rsidR="00216362" w:rsidRPr="000C70AC" w:rsidSect="00D0000A">
      <w:headerReference w:type="default" r:id="rId41"/>
      <w:footerReference w:type="default" r:id="rId42"/>
      <w:pgSz w:w="12240" w:h="15840"/>
      <w:pgMar w:top="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59FF6F" w14:textId="77777777" w:rsidR="00753506" w:rsidRDefault="00753506">
      <w:r>
        <w:separator/>
      </w:r>
    </w:p>
  </w:endnote>
  <w:endnote w:type="continuationSeparator" w:id="0">
    <w:p w14:paraId="0B56B1D6" w14:textId="77777777" w:rsidR="00753506" w:rsidRDefault="00753506">
      <w:r>
        <w:continuationSeparator/>
      </w:r>
    </w:p>
  </w:endnote>
  <w:endnote w:type="continuationNotice" w:id="1">
    <w:p w14:paraId="1AEE8DE6" w14:textId="77777777" w:rsidR="00EF65AB" w:rsidRDefault="00EF65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85"/>
      <w:gridCol w:w="3185"/>
      <w:gridCol w:w="3185"/>
    </w:tblGrid>
    <w:tr w:rsidR="00753506" w14:paraId="5F0AC989" w14:textId="77777777" w:rsidTr="0E773B62">
      <w:trPr>
        <w:trHeight w:val="300"/>
      </w:trPr>
      <w:tc>
        <w:tcPr>
          <w:tcW w:w="3185" w:type="dxa"/>
        </w:tcPr>
        <w:p w14:paraId="74723E98" w14:textId="404EC7D6" w:rsidR="00753506" w:rsidRDefault="00753506" w:rsidP="0E773B62">
          <w:pPr>
            <w:pStyle w:val="Header"/>
            <w:ind w:left="-115"/>
          </w:pPr>
        </w:p>
      </w:tc>
      <w:tc>
        <w:tcPr>
          <w:tcW w:w="3185" w:type="dxa"/>
        </w:tcPr>
        <w:p w14:paraId="2C96ED8B" w14:textId="245D2042" w:rsidR="00753506" w:rsidRDefault="00753506" w:rsidP="0E773B62">
          <w:pPr>
            <w:pStyle w:val="Header"/>
            <w:jc w:val="center"/>
          </w:pPr>
        </w:p>
      </w:tc>
      <w:tc>
        <w:tcPr>
          <w:tcW w:w="3185" w:type="dxa"/>
        </w:tcPr>
        <w:p w14:paraId="3649F355" w14:textId="3CC77779" w:rsidR="00753506" w:rsidRDefault="00753506" w:rsidP="0E773B62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117C5">
            <w:rPr>
              <w:noProof/>
            </w:rPr>
            <w:t>1</w:t>
          </w:r>
          <w:r>
            <w:fldChar w:fldCharType="end"/>
          </w:r>
        </w:p>
      </w:tc>
    </w:tr>
  </w:tbl>
  <w:p w14:paraId="04FFF10E" w14:textId="299C0030" w:rsidR="00753506" w:rsidRDefault="00753506" w:rsidP="0E773B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7755BC" w14:textId="77777777" w:rsidR="00753506" w:rsidRDefault="00753506">
      <w:r>
        <w:separator/>
      </w:r>
    </w:p>
  </w:footnote>
  <w:footnote w:type="continuationSeparator" w:id="0">
    <w:p w14:paraId="0CDEDB86" w14:textId="77777777" w:rsidR="00753506" w:rsidRDefault="00753506">
      <w:r>
        <w:continuationSeparator/>
      </w:r>
    </w:p>
  </w:footnote>
  <w:footnote w:type="continuationNotice" w:id="1">
    <w:p w14:paraId="6DE72109" w14:textId="77777777" w:rsidR="00EF65AB" w:rsidRDefault="00EF65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1F365" w14:textId="77777777" w:rsidR="00753506" w:rsidRDefault="00753506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allowOverlap="1" wp14:anchorId="3C7CC01F" wp14:editId="18E32B79">
          <wp:simplePos x="0" y="0"/>
          <wp:positionH relativeFrom="column">
            <wp:posOffset>-260350</wp:posOffset>
          </wp:positionH>
          <wp:positionV relativeFrom="paragraph">
            <wp:posOffset>-352425</wp:posOffset>
          </wp:positionV>
          <wp:extent cx="1381125" cy="561975"/>
          <wp:effectExtent l="0" t="0" r="9525" b="9525"/>
          <wp:wrapNone/>
          <wp:docPr id="1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112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CE33B84" w14:textId="77777777" w:rsidR="00753506" w:rsidRDefault="007535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upperLetter"/>
      <w:lvlText w:val="(%1)"/>
      <w:lvlJc w:val="left"/>
      <w:pPr>
        <w:ind w:left="422" w:hanging="322"/>
      </w:pPr>
      <w:rPr>
        <w:rFonts w:ascii="Arial" w:eastAsia="Arial" w:hAnsi="Arial" w:cs="Arial" w:hint="default"/>
        <w:i/>
        <w:iCs/>
        <w:w w:val="96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numFmt w:val="bullet"/>
      <w:lvlText w:val="•"/>
      <w:lvlJc w:val="left"/>
      <w:pPr>
        <w:ind w:left="100" w:hanging="176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046" w:hanging="17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92" w:hanging="1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8" w:hanging="1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4" w:hanging="1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0" w:hanging="1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6" w:hanging="1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2" w:hanging="1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8" w:hanging="176"/>
      </w:pPr>
      <w:rPr>
        <w:rFonts w:hint="default"/>
        <w:lang w:val="en-US" w:eastAsia="en-US" w:bidi="ar-SA"/>
      </w:rPr>
    </w:lvl>
  </w:abstractNum>
  <w:abstractNum w:abstractNumId="2" w15:restartNumberingAfterBreak="0">
    <w:nsid w:val="12310D2C"/>
    <w:multiLevelType w:val="hybridMultilevel"/>
    <w:tmpl w:val="4424695A"/>
    <w:lvl w:ilvl="0" w:tplc="9C76016E">
      <w:start w:val="3"/>
      <w:numFmt w:val="bullet"/>
      <w:lvlText w:val="-"/>
      <w:lvlJc w:val="left"/>
      <w:pPr>
        <w:ind w:left="720" w:hanging="360"/>
      </w:pPr>
      <w:rPr>
        <w:rFonts w:ascii="Calibri" w:eastAsia="Arial MT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100" w:hanging="224"/>
      </w:pPr>
      <w:rPr>
        <w:rFonts w:ascii="Arial MT" w:eastAsia="Arial MT" w:hAnsi="Arial MT" w:cs="Arial MT" w:hint="default"/>
        <w:spacing w:val="0"/>
        <w:w w:val="96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B2"/>
    <w:rsid w:val="000C0939"/>
    <w:rsid w:val="000C70AC"/>
    <w:rsid w:val="000E6715"/>
    <w:rsid w:val="00136379"/>
    <w:rsid w:val="0018150D"/>
    <w:rsid w:val="001C21E4"/>
    <w:rsid w:val="002117C5"/>
    <w:rsid w:val="00216362"/>
    <w:rsid w:val="00231E04"/>
    <w:rsid w:val="00253FA7"/>
    <w:rsid w:val="002643C9"/>
    <w:rsid w:val="003D2289"/>
    <w:rsid w:val="00422F06"/>
    <w:rsid w:val="00470198"/>
    <w:rsid w:val="004857E5"/>
    <w:rsid w:val="004B2D1E"/>
    <w:rsid w:val="004E214E"/>
    <w:rsid w:val="004F2918"/>
    <w:rsid w:val="00517B4F"/>
    <w:rsid w:val="00533D0B"/>
    <w:rsid w:val="0058757A"/>
    <w:rsid w:val="005D310F"/>
    <w:rsid w:val="00604F52"/>
    <w:rsid w:val="00616A51"/>
    <w:rsid w:val="00665400"/>
    <w:rsid w:val="00712736"/>
    <w:rsid w:val="0071513C"/>
    <w:rsid w:val="00726D60"/>
    <w:rsid w:val="007311DE"/>
    <w:rsid w:val="00742B6D"/>
    <w:rsid w:val="00753506"/>
    <w:rsid w:val="00757653"/>
    <w:rsid w:val="007B1DCE"/>
    <w:rsid w:val="007D1DD0"/>
    <w:rsid w:val="00804B73"/>
    <w:rsid w:val="00832A49"/>
    <w:rsid w:val="00873B3A"/>
    <w:rsid w:val="008C01A7"/>
    <w:rsid w:val="008C2820"/>
    <w:rsid w:val="008C302E"/>
    <w:rsid w:val="0096799A"/>
    <w:rsid w:val="00985EC6"/>
    <w:rsid w:val="009A6DE3"/>
    <w:rsid w:val="009E702D"/>
    <w:rsid w:val="00A30129"/>
    <w:rsid w:val="00A338A0"/>
    <w:rsid w:val="00B429BD"/>
    <w:rsid w:val="00B80B15"/>
    <w:rsid w:val="00C04D3C"/>
    <w:rsid w:val="00C473A4"/>
    <w:rsid w:val="00C812B2"/>
    <w:rsid w:val="00D0000A"/>
    <w:rsid w:val="00D272CB"/>
    <w:rsid w:val="00D60B64"/>
    <w:rsid w:val="00D77691"/>
    <w:rsid w:val="00D95DC3"/>
    <w:rsid w:val="00E37C80"/>
    <w:rsid w:val="00EA3C87"/>
    <w:rsid w:val="00ED31FA"/>
    <w:rsid w:val="00EE2BD8"/>
    <w:rsid w:val="00EE31C2"/>
    <w:rsid w:val="00EF65AB"/>
    <w:rsid w:val="00F201F7"/>
    <w:rsid w:val="0E773B62"/>
    <w:rsid w:val="26F36945"/>
    <w:rsid w:val="38AF4C7D"/>
    <w:rsid w:val="3D6A3369"/>
    <w:rsid w:val="4B9C2D87"/>
    <w:rsid w:val="78A8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E077C00"/>
  <w15:docId w15:val="{2D8E3559-232C-4C70-BB3D-6625C6FB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Default Paragraph Font" w:semiHidden="1" w:uiPriority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17B4F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paragraph" w:styleId="Heading1">
    <w:name w:val="heading 1"/>
    <w:basedOn w:val="Normal"/>
    <w:link w:val="Heading1Char"/>
    <w:autoRedefine/>
    <w:uiPriority w:val="1"/>
    <w:qFormat/>
    <w:rsid w:val="005D310F"/>
    <w:pPr>
      <w:spacing w:before="120" w:after="120"/>
      <w:outlineLvl w:val="0"/>
    </w:pPr>
    <w:rPr>
      <w:rFonts w:ascii="Times New Roman" w:eastAsia="Arial" w:hAnsi="Times New Roman" w:cs="Arial"/>
      <w:b/>
      <w:bCs/>
      <w:sz w:val="28"/>
      <w:szCs w:val="20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742B6D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B429BD"/>
    <w:pPr>
      <w:keepNext/>
      <w:keepLines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B429BD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1"/>
    <w:qFormat/>
    <w:rsid w:val="0018150D"/>
    <w:pPr>
      <w:spacing w:before="10"/>
    </w:pPr>
    <w:rPr>
      <w:rFonts w:ascii="Times New Roman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77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rsid w:val="00D272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72CB"/>
    <w:rPr>
      <w:rFonts w:ascii="Arial MT" w:eastAsia="Arial MT" w:hAnsi="Arial MT" w:cs="Arial MT"/>
      <w:sz w:val="22"/>
      <w:szCs w:val="22"/>
    </w:rPr>
  </w:style>
  <w:style w:type="paragraph" w:styleId="Footer">
    <w:name w:val="footer"/>
    <w:basedOn w:val="Normal"/>
    <w:link w:val="FooterChar"/>
    <w:rsid w:val="00D272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D272CB"/>
    <w:rPr>
      <w:rFonts w:ascii="Arial MT" w:eastAsia="Arial MT" w:hAnsi="Arial MT" w:cs="Arial MT"/>
      <w:sz w:val="22"/>
      <w:szCs w:val="22"/>
    </w:rPr>
  </w:style>
  <w:style w:type="paragraph" w:styleId="NoSpacing">
    <w:name w:val="No Spacing"/>
    <w:uiPriority w:val="1"/>
    <w:qFormat/>
    <w:rsid w:val="00A30129"/>
    <w:rPr>
      <w:rFonts w:eastAsiaTheme="minorHAnsi"/>
      <w:sz w:val="22"/>
      <w:szCs w:val="22"/>
    </w:rPr>
  </w:style>
  <w:style w:type="paragraph" w:customStyle="1" w:styleId="MySubheading">
    <w:name w:val="MySubheading"/>
    <w:basedOn w:val="BodyText"/>
    <w:link w:val="MySubheadingChar"/>
    <w:autoRedefine/>
    <w:uiPriority w:val="1"/>
    <w:rsid w:val="004B2D1E"/>
    <w:pPr>
      <w:spacing w:line="360" w:lineRule="auto"/>
    </w:pPr>
    <w:rPr>
      <w:b w:val="0"/>
      <w:sz w:val="28"/>
    </w:rPr>
  </w:style>
  <w:style w:type="paragraph" w:customStyle="1" w:styleId="MyContent">
    <w:name w:val="MyContent"/>
    <w:basedOn w:val="BodyText"/>
    <w:link w:val="MyContentChar"/>
    <w:autoRedefine/>
    <w:uiPriority w:val="1"/>
    <w:rsid w:val="004B2D1E"/>
  </w:style>
  <w:style w:type="character" w:customStyle="1" w:styleId="BodyTextChar">
    <w:name w:val="Body Text Char"/>
    <w:basedOn w:val="DefaultParagraphFont"/>
    <w:link w:val="BodyText"/>
    <w:uiPriority w:val="1"/>
    <w:rsid w:val="0018150D"/>
    <w:rPr>
      <w:rFonts w:ascii="Times New Roman" w:eastAsia="Arial MT" w:hAnsi="Times New Roman" w:cs="Times New Roman"/>
      <w:b/>
      <w:sz w:val="24"/>
      <w:szCs w:val="24"/>
    </w:rPr>
  </w:style>
  <w:style w:type="character" w:customStyle="1" w:styleId="MySubheadingChar">
    <w:name w:val="MySubheading Char"/>
    <w:basedOn w:val="BodyTextChar"/>
    <w:link w:val="MySubheading"/>
    <w:uiPriority w:val="1"/>
    <w:rsid w:val="004B2D1E"/>
    <w:rPr>
      <w:rFonts w:ascii="Times New Roman" w:eastAsia="Arial MT" w:hAnsi="Times New Roman" w:cs="Times New Roman"/>
      <w:b w:val="0"/>
      <w:sz w:val="28"/>
      <w:szCs w:val="24"/>
    </w:rPr>
  </w:style>
  <w:style w:type="paragraph" w:customStyle="1" w:styleId="MyHeading">
    <w:name w:val="MyHeading"/>
    <w:basedOn w:val="Title"/>
    <w:link w:val="MyHeadingChar"/>
    <w:autoRedefine/>
    <w:uiPriority w:val="1"/>
    <w:qFormat/>
    <w:rsid w:val="0096799A"/>
    <w:pPr>
      <w:spacing w:before="120" w:after="120"/>
    </w:pPr>
    <w:rPr>
      <w:rFonts w:ascii="Times New Roman" w:hAnsi="Times New Roman"/>
      <w:color w:val="5B9BD5" w:themeColor="accent1"/>
      <w:sz w:val="40"/>
    </w:rPr>
  </w:style>
  <w:style w:type="character" w:customStyle="1" w:styleId="MyContentChar">
    <w:name w:val="MyContent Char"/>
    <w:basedOn w:val="BodyTextChar"/>
    <w:link w:val="MyContent"/>
    <w:uiPriority w:val="1"/>
    <w:rsid w:val="004B2D1E"/>
    <w:rPr>
      <w:rFonts w:ascii="Times New Roman" w:eastAsia="Arial MT" w:hAnsi="Times New Roman" w:cs="Arial MT"/>
      <w:b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4B2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B2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yHeadingChar">
    <w:name w:val="MyHeading Char"/>
    <w:basedOn w:val="TitleChar"/>
    <w:link w:val="MyHeading"/>
    <w:uiPriority w:val="1"/>
    <w:rsid w:val="0096799A"/>
    <w:rPr>
      <w:rFonts w:ascii="Times New Roman" w:eastAsiaTheme="majorEastAsia" w:hAnsi="Times New Roman" w:cstheme="majorBidi"/>
      <w:color w:val="5B9BD5" w:themeColor="accent1"/>
      <w:spacing w:val="-10"/>
      <w:kern w:val="28"/>
      <w:sz w:val="40"/>
      <w:szCs w:val="56"/>
    </w:rPr>
  </w:style>
  <w:style w:type="paragraph" w:styleId="BalloonText">
    <w:name w:val="Balloon Text"/>
    <w:basedOn w:val="Normal"/>
    <w:link w:val="BalloonTextChar"/>
    <w:rsid w:val="0096799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6799A"/>
    <w:rPr>
      <w:rFonts w:ascii="Segoe UI" w:eastAsia="Arial MT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42B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B429B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B429BD"/>
    <w:rPr>
      <w:rFonts w:ascii="Times New Roman" w:eastAsiaTheme="majorEastAsia" w:hAnsi="Times New Roman" w:cstheme="majorBidi"/>
      <w:iCs/>
      <w:sz w:val="24"/>
      <w:szCs w:val="22"/>
    </w:rPr>
  </w:style>
  <w:style w:type="character" w:styleId="Hyperlink">
    <w:name w:val="Hyperlink"/>
    <w:basedOn w:val="DefaultParagraphFont"/>
    <w:uiPriority w:val="99"/>
    <w:rsid w:val="004701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616A51"/>
    <w:rPr>
      <w:color w:val="954F72" w:themeColor="followedHyperlink"/>
      <w:u w:val="single"/>
    </w:rPr>
  </w:style>
  <w:style w:type="table" w:styleId="TableGrid">
    <w:name w:val="Table Grid"/>
    <w:basedOn w:val="TableNormal"/>
    <w:rsid w:val="00616A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5D310F"/>
    <w:rPr>
      <w:rFonts w:ascii="Times New Roman" w:eastAsia="Arial" w:hAnsi="Times New Roman" w:cs="Arial"/>
      <w:b/>
      <w:b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201F7"/>
    <w:pPr>
      <w:keepNext/>
      <w:keepLines/>
      <w:widowControl/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F201F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F201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an.Madhavi\OneDrive%20-%20PibyThree%20Consulting%20Services%20Private%20Limited\Documents\Custom%20Office%20Templates\Configed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7c08fd1-dc78-452a-aa47-04e2725c7bdc" xsi:nil="true"/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B0159941ACAE449A7E6A4ADC9F17B4" ma:contentTypeVersion="9" ma:contentTypeDescription="Create a new document." ma:contentTypeScope="" ma:versionID="662fe260a3472631b29e43bd1fcb99d0">
  <xsd:schema xmlns:xsd="http://www.w3.org/2001/XMLSchema" xmlns:xs="http://www.w3.org/2001/XMLSchema" xmlns:p="http://schemas.microsoft.com/office/2006/metadata/properties" xmlns:ns3="47c08fd1-dc78-452a-aa47-04e2725c7bdc" targetNamespace="http://schemas.microsoft.com/office/2006/metadata/properties" ma:root="true" ma:fieldsID="4e4e031be7695d235a977012d2b5cbd6" ns3:_="">
    <xsd:import namespace="47c08fd1-dc78-452a-aa47-04e2725c7bd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c08fd1-dc78-452a-aa47-04e2725c7bd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7054E-639C-4E3F-BFD4-00344F8C205C}">
  <ds:schemaRefs>
    <ds:schemaRef ds:uri="http://purl.org/dc/dcmitype/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47c08fd1-dc78-452a-aa47-04e2725c7bdc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8E6180D-485D-40D5-B164-6F898B0A5F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c08fd1-dc78-452a-aa47-04e2725c7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2D1D69-7AC8-4FBF-822C-07DE437E90D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ACEEA4D-6507-420B-8111-4C4D28312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Configed</Template>
  <TotalTime>13</TotalTime>
  <Pages>11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Aryan.Madhavi</dc:creator>
  <cp:lastModifiedBy>Aryan Madhavi</cp:lastModifiedBy>
  <cp:revision>15</cp:revision>
  <cp:lastPrinted>2025-06-11T10:05:00Z</cp:lastPrinted>
  <dcterms:created xsi:type="dcterms:W3CDTF">2025-06-06T10:22:00Z</dcterms:created>
  <dcterms:modified xsi:type="dcterms:W3CDTF">2025-06-11T10:08:00Z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BC7238CD00A7433FA8EC8580AEE183CA_11</vt:lpwstr>
  </property>
  <property fmtid="{D5CDD505-2E9C-101B-9397-08002B2CF9AE}" pid="4" name="ContentTypeId">
    <vt:lpwstr>0x01010096B0159941ACAE449A7E6A4ADC9F17B4</vt:lpwstr>
  </property>
</Properties>
</file>